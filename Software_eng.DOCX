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divdocument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680"/>
        <w:gridCol w:w="8560"/>
      </w:tblGrid>
      <w:tr w:rsidR="00B746B9">
        <w:trPr>
          <w:trHeight w:val="15200"/>
          <w:tblCellSpacing w:w="0" w:type="dxa"/>
        </w:trPr>
        <w:tc>
          <w:tcPr>
            <w:tcW w:w="3680" w:type="dxa"/>
            <w:shd w:val="clear" w:color="auto" w:fill="003D73"/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p w:rsidR="00B746B9" w:rsidRDefault="00A53504">
            <w:pPr>
              <w:pStyle w:val="divdocumentleft-boxsectionnth-child1sectiongapdiv"/>
              <w:spacing w:line="400" w:lineRule="atLeast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  <w:t> </w:t>
            </w:r>
          </w:p>
          <w:p w:rsidR="00C9695E" w:rsidRPr="00AC3CCD" w:rsidRDefault="00C9695E" w:rsidP="00C9695E">
            <w:pPr>
              <w:pStyle w:val="divdocumentname"/>
              <w:pBdr>
                <w:bottom w:val="none" w:sz="0" w:space="0" w:color="auto"/>
              </w:pBdr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40"/>
                <w:szCs w:val="40"/>
                <w:shd w:val="clear" w:color="auto" w:fill="auto"/>
              </w:rPr>
            </w:pPr>
            <w:r w:rsidRPr="00AC3CCD">
              <w:rPr>
                <w:rStyle w:val="span"/>
                <w:rFonts w:ascii="Century Gothic" w:eastAsia="Century Gothic" w:hAnsi="Century Gothic" w:cs="Century Gothic"/>
                <w:sz w:val="40"/>
                <w:szCs w:val="40"/>
              </w:rPr>
              <w:t>Manish</w:t>
            </w:r>
            <w:r w:rsidRPr="00AC3CCD">
              <w:rPr>
                <w:rStyle w:val="divdocumentleft-box"/>
                <w:rFonts w:ascii="Century Gothic" w:eastAsia="Century Gothic" w:hAnsi="Century Gothic" w:cs="Century Gothic"/>
                <w:sz w:val="40"/>
                <w:szCs w:val="40"/>
                <w:shd w:val="clear" w:color="auto" w:fill="auto"/>
              </w:rPr>
              <w:t xml:space="preserve"> </w:t>
            </w:r>
            <w:r w:rsidRPr="00AC3CCD">
              <w:rPr>
                <w:rStyle w:val="span"/>
                <w:rFonts w:ascii="Century Gothic" w:eastAsia="Century Gothic" w:hAnsi="Century Gothic" w:cs="Century Gothic"/>
                <w:sz w:val="40"/>
                <w:szCs w:val="40"/>
              </w:rPr>
              <w:t>Kanyal</w:t>
            </w:r>
          </w:p>
          <w:p w:rsidR="00C9695E" w:rsidRPr="00AC3CCD" w:rsidRDefault="00C9695E" w:rsidP="00C9695E">
            <w:pPr>
              <w:pStyle w:val="documentresumeTitle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b/>
                <w:sz w:val="24"/>
                <w:szCs w:val="24"/>
                <w:shd w:val="clear" w:color="auto" w:fill="auto"/>
              </w:rPr>
            </w:pPr>
            <w:r w:rsidRPr="00AC3CCD">
              <w:rPr>
                <w:rStyle w:val="divdocumentleft-box"/>
                <w:rFonts w:ascii="Century Gothic" w:eastAsia="Century Gothic" w:hAnsi="Century Gothic" w:cs="Century Gothic"/>
                <w:b/>
                <w:sz w:val="24"/>
                <w:szCs w:val="24"/>
                <w:shd w:val="clear" w:color="auto" w:fill="auto"/>
              </w:rPr>
              <w:t>Software Developer</w:t>
            </w:r>
          </w:p>
          <w:p w:rsidR="00C9695E" w:rsidRDefault="00C9695E" w:rsidP="00C9695E">
            <w:pPr>
              <w:pStyle w:val="divdocumentSECTIONCNTCsectiongapdiv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680"/>
            </w:tblGrid>
            <w:tr w:rsidR="00C9695E" w:rsidTr="000B2FC8">
              <w:trPr>
                <w:tblCellSpacing w:w="0" w:type="dxa"/>
              </w:trPr>
              <w:tc>
                <w:tcPr>
                  <w:tcW w:w="5000" w:type="pct"/>
                  <w:shd w:val="clear" w:color="auto" w:fill="0031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:rsidR="00C9695E" w:rsidRPr="00AC3CCD" w:rsidRDefault="00C9695E" w:rsidP="000B2FC8">
                  <w:pPr>
                    <w:pStyle w:val="divdocumentleft-boxdivsectiontitleParagraph"/>
                    <w:shd w:val="clear" w:color="auto" w:fill="auto"/>
                    <w:spacing w:line="380" w:lineRule="atLeast"/>
                    <w:ind w:left="240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8"/>
                      <w:szCs w:val="28"/>
                      <w:shd w:val="clear" w:color="auto" w:fill="auto"/>
                    </w:rPr>
                  </w:pPr>
                  <w:r w:rsidRPr="00AC3CCD"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8"/>
                      <w:szCs w:val="28"/>
                      <w:shd w:val="clear" w:color="auto" w:fill="auto"/>
                    </w:rPr>
                    <w:t>Contact</w:t>
                  </w:r>
                </w:p>
              </w:tc>
            </w:tr>
          </w:tbl>
          <w:p w:rsidR="00C9695E" w:rsidRDefault="00C9695E" w:rsidP="00C9695E">
            <w:pPr>
              <w:pStyle w:val="left-boxheadinggapdiv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  <w:t> </w:t>
            </w:r>
          </w:p>
          <w:p w:rsidR="00C9695E" w:rsidRDefault="00C9695E" w:rsidP="00C9695E">
            <w:pPr>
              <w:pStyle w:val="txtBold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 xml:space="preserve">Address </w:t>
            </w:r>
          </w:p>
          <w:p w:rsidR="00C9695E" w:rsidRPr="00AC3CCD" w:rsidRDefault="00C9695E" w:rsidP="00C9695E">
            <w:pPr>
              <w:pStyle w:val="div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shd w:val="clear" w:color="auto" w:fill="auto"/>
              </w:rPr>
            </w:pPr>
            <w:r w:rsidRPr="00AC3CCD"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Dehradun,</w:t>
            </w:r>
            <w:r w:rsidRPr="00AC3CCD"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shd w:val="clear" w:color="auto" w:fill="auto"/>
              </w:rPr>
              <w:t xml:space="preserve"> </w:t>
            </w:r>
            <w:proofErr w:type="spellStart"/>
            <w:r w:rsidRPr="00AC3CCD"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Uttarakhand</w:t>
            </w:r>
            <w:proofErr w:type="spellEnd"/>
            <w:r w:rsidRPr="00AC3CCD"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, 263140</w:t>
            </w:r>
          </w:p>
          <w:p w:rsidR="00C9695E" w:rsidRDefault="00C9695E" w:rsidP="00C9695E">
            <w:pPr>
              <w:pStyle w:val="txtBold"/>
              <w:spacing w:before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 xml:space="preserve">Phone </w:t>
            </w:r>
          </w:p>
          <w:p w:rsidR="00C9695E" w:rsidRPr="00845DD5" w:rsidRDefault="00C9695E" w:rsidP="00C9695E">
            <w:pPr>
              <w:pStyle w:val="div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shd w:val="clear" w:color="auto" w:fill="auto"/>
              </w:rPr>
            </w:pPr>
            <w:r w:rsidRPr="00845DD5"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790 649 2132</w:t>
            </w:r>
          </w:p>
          <w:p w:rsidR="00C9695E" w:rsidRDefault="00C9695E" w:rsidP="00C9695E">
            <w:pPr>
              <w:pStyle w:val="txtBold"/>
              <w:spacing w:before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 xml:space="preserve">E-mail </w:t>
            </w:r>
          </w:p>
          <w:p w:rsidR="00C9695E" w:rsidRPr="00845DD5" w:rsidRDefault="00C9695E" w:rsidP="00C9695E">
            <w:pPr>
              <w:pStyle w:val="div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shd w:val="clear" w:color="auto" w:fill="auto"/>
              </w:rPr>
            </w:pPr>
            <w:r w:rsidRPr="00845DD5"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manish.kanyal.72@gmail.com</w:t>
            </w:r>
          </w:p>
          <w:p w:rsidR="00C9695E" w:rsidRDefault="00C9695E" w:rsidP="00C9695E">
            <w:pPr>
              <w:pStyle w:val="txtBold"/>
              <w:spacing w:before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LinkedIn</w:t>
            </w:r>
          </w:p>
          <w:p w:rsidR="00C9695E" w:rsidRPr="00845DD5" w:rsidRDefault="00C9695E" w:rsidP="00C9695E">
            <w:pPr>
              <w:pStyle w:val="div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shd w:val="clear" w:color="auto" w:fill="auto"/>
              </w:rPr>
            </w:pPr>
            <w:r w:rsidRPr="00845DD5"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shd w:val="clear" w:color="auto" w:fill="auto"/>
              </w:rPr>
              <w:t>https://www.linkedin.com/in/manish-kanyal-56633b15</w:t>
            </w:r>
            <w:r w:rsidR="00D67047"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shd w:val="clear" w:color="auto" w:fill="auto"/>
              </w:rPr>
              <w:t>b</w:t>
            </w:r>
            <w:bookmarkStart w:id="0" w:name="_GoBack"/>
            <w:bookmarkEnd w:id="0"/>
          </w:p>
          <w:p w:rsidR="00C9695E" w:rsidRDefault="00C9695E" w:rsidP="00C9695E">
            <w:pPr>
              <w:pStyle w:val="txtBold"/>
              <w:spacing w:before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proofErr w:type="spellStart"/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Github</w:t>
            </w:r>
            <w:proofErr w:type="spellEnd"/>
          </w:p>
          <w:p w:rsidR="00C9695E" w:rsidRPr="00AC3CCD" w:rsidRDefault="00C9695E" w:rsidP="00C9695E">
            <w:pPr>
              <w:pStyle w:val="div"/>
              <w:spacing w:after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shd w:val="clear" w:color="auto" w:fill="auto"/>
              </w:rPr>
            </w:pPr>
            <w:r w:rsidRPr="00AC3CCD"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shd w:val="clear" w:color="auto" w:fill="auto"/>
              </w:rPr>
              <w:t>https://github.com/manishkanyal</w:t>
            </w:r>
          </w:p>
          <w:p w:rsidR="00C9695E" w:rsidRDefault="00C9695E" w:rsidP="00C9695E">
            <w:pPr>
              <w:pStyle w:val="divdocumentsectiongapdiv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680"/>
            </w:tblGrid>
            <w:tr w:rsidR="00C9695E" w:rsidTr="000B2FC8">
              <w:trPr>
                <w:tblCellSpacing w:w="0" w:type="dxa"/>
              </w:trPr>
              <w:tc>
                <w:tcPr>
                  <w:tcW w:w="5000" w:type="pct"/>
                  <w:shd w:val="clear" w:color="auto" w:fill="0031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:rsidR="00C9695E" w:rsidRPr="00AC3CCD" w:rsidRDefault="00C9695E" w:rsidP="000B2FC8">
                  <w:pPr>
                    <w:pStyle w:val="divdocumentleft-boxdivsectiontitleParagraph"/>
                    <w:shd w:val="clear" w:color="auto" w:fill="auto"/>
                    <w:spacing w:line="380" w:lineRule="atLeast"/>
                    <w:ind w:left="240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8"/>
                      <w:szCs w:val="28"/>
                      <w:shd w:val="clear" w:color="auto" w:fill="auto"/>
                    </w:rPr>
                  </w:pPr>
                  <w:r w:rsidRPr="00AC3CCD"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8"/>
                      <w:szCs w:val="28"/>
                      <w:shd w:val="clear" w:color="auto" w:fill="auto"/>
                    </w:rPr>
                    <w:t>Skills</w:t>
                  </w:r>
                </w:p>
              </w:tc>
            </w:tr>
          </w:tbl>
          <w:p w:rsidR="00C9695E" w:rsidRDefault="00C9695E" w:rsidP="00C9695E">
            <w:pPr>
              <w:pStyle w:val="left-boxheadinggapdiv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  <w:t> </w:t>
            </w:r>
          </w:p>
          <w:p w:rsidR="00751CA7" w:rsidRDefault="00751CA7" w:rsidP="00C9695E">
            <w:pPr>
              <w:pStyle w:val="p"/>
              <w:spacing w:line="360" w:lineRule="atLeast"/>
              <w:ind w:left="4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 xml:space="preserve">MySQL , Python , C , C++ , </w:t>
            </w:r>
          </w:p>
          <w:p w:rsidR="00C9695E" w:rsidRPr="00AC3CCD" w:rsidRDefault="00751CA7" w:rsidP="00C9695E">
            <w:pPr>
              <w:pStyle w:val="p"/>
              <w:spacing w:line="360" w:lineRule="atLeast"/>
              <w:ind w:left="4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 xml:space="preserve">Data Structure </w:t>
            </w:r>
          </w:p>
          <w:p w:rsidR="00C9695E" w:rsidRDefault="00C9695E" w:rsidP="00C9695E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62B985A8" wp14:editId="02496091">
                  <wp:extent cx="1958288" cy="94922"/>
                  <wp:effectExtent l="0" t="0" r="0" b="0"/>
                  <wp:docPr id="100001" name="Picture 100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671880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9695E" w:rsidRPr="00AC3CCD" w:rsidRDefault="00C9695E" w:rsidP="00C9695E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</w:pPr>
            <w:r w:rsidRPr="00AC3CCD"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Ability to solve real world problem and programming skills</w:t>
            </w:r>
          </w:p>
          <w:p w:rsidR="00C9695E" w:rsidRDefault="00C9695E" w:rsidP="00C9695E">
            <w:pPr>
              <w:pStyle w:val="ratvcontainer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16"/>
                <w:szCs w:val="16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540A48AE" wp14:editId="29932949">
                  <wp:extent cx="1958288" cy="94922"/>
                  <wp:effectExtent l="0" t="0" r="0" b="0"/>
                  <wp:docPr id="100002" name="Picture 100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079360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9695E" w:rsidRDefault="00C9695E" w:rsidP="00C9695E">
            <w:pPr>
              <w:pStyle w:val="ratvcontainer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16"/>
                <w:szCs w:val="16"/>
              </w:rPr>
            </w:pPr>
          </w:p>
          <w:p w:rsidR="00C9695E" w:rsidRPr="00AC3CCD" w:rsidRDefault="00C9695E" w:rsidP="00C9695E">
            <w:pPr>
              <w:pStyle w:val="ratvcontainer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 w:rsidRPr="00AC3CCD"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16"/>
                <w:szCs w:val="16"/>
              </w:rPr>
              <w:t>Skilled in Linux , Network Engineering</w:t>
            </w:r>
            <w:r w:rsidR="00751CA7"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16"/>
                <w:szCs w:val="16"/>
              </w:rPr>
              <w:t xml:space="preserve"> , Cisco IOS </w:t>
            </w:r>
          </w:p>
          <w:p w:rsidR="00C9695E" w:rsidRDefault="00C9695E" w:rsidP="00C9695E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0DA3997C" wp14:editId="5843D3DB">
                  <wp:extent cx="1958288" cy="94922"/>
                  <wp:effectExtent l="0" t="0" r="0" b="0"/>
                  <wp:docPr id="100003" name="Picture 1000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224825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9695E" w:rsidRPr="00AC3CCD" w:rsidRDefault="00C9695E" w:rsidP="00C9695E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</w:pPr>
            <w:r w:rsidRPr="00AC3CCD"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Team management</w:t>
            </w:r>
          </w:p>
          <w:p w:rsidR="00C9695E" w:rsidRDefault="00C9695E" w:rsidP="00C9695E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3D236009" wp14:editId="11280D31">
                  <wp:extent cx="1958288" cy="94922"/>
                  <wp:effectExtent l="0" t="0" r="0" b="0"/>
                  <wp:docPr id="100004" name="Picture 1000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765332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9695E" w:rsidRDefault="00C9695E" w:rsidP="00C9695E">
            <w:pPr>
              <w:pStyle w:val="divdocumentsectiongapdiv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680"/>
            </w:tblGrid>
            <w:tr w:rsidR="00C9695E" w:rsidTr="000B2FC8">
              <w:trPr>
                <w:tblCellSpacing w:w="0" w:type="dxa"/>
              </w:trPr>
              <w:tc>
                <w:tcPr>
                  <w:tcW w:w="5000" w:type="pct"/>
                  <w:shd w:val="clear" w:color="auto" w:fill="0031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:rsidR="00C9695E" w:rsidRPr="00AC3CCD" w:rsidRDefault="00C9695E" w:rsidP="000B2FC8">
                  <w:pPr>
                    <w:pStyle w:val="divdocumentleft-boxdivsectiontitleParagraph"/>
                    <w:shd w:val="clear" w:color="auto" w:fill="auto"/>
                    <w:spacing w:line="380" w:lineRule="atLeast"/>
                    <w:ind w:left="240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8"/>
                      <w:szCs w:val="28"/>
                      <w:shd w:val="clear" w:color="auto" w:fill="auto"/>
                    </w:rPr>
                  </w:pPr>
                  <w:r w:rsidRPr="00AC3CCD"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8"/>
                      <w:szCs w:val="28"/>
                      <w:shd w:val="clear" w:color="auto" w:fill="auto"/>
                    </w:rPr>
                    <w:t>Interests</w:t>
                  </w:r>
                </w:p>
              </w:tc>
            </w:tr>
          </w:tbl>
          <w:p w:rsidR="00751CA7" w:rsidRDefault="00751CA7" w:rsidP="00751CA7">
            <w:pPr>
              <w:pStyle w:val="p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16"/>
                <w:szCs w:val="16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6"/>
                <w:szCs w:val="16"/>
                <w:shd w:val="clear" w:color="auto" w:fill="auto"/>
              </w:rPr>
              <w:t>Exploring Machine Learning</w:t>
            </w:r>
          </w:p>
          <w:p w:rsidR="00C9695E" w:rsidRPr="00A04947" w:rsidRDefault="00C9695E" w:rsidP="00751CA7">
            <w:pPr>
              <w:pStyle w:val="p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16"/>
                <w:szCs w:val="16"/>
                <w:shd w:val="clear" w:color="auto" w:fill="auto"/>
              </w:rPr>
            </w:pPr>
            <w:r w:rsidRPr="00A04947">
              <w:rPr>
                <w:rStyle w:val="divdocumentleft-box"/>
                <w:rFonts w:ascii="Century Gothic" w:eastAsia="Century Gothic" w:hAnsi="Century Gothic" w:cs="Century Gothic"/>
                <w:sz w:val="16"/>
                <w:szCs w:val="16"/>
                <w:shd w:val="clear" w:color="auto" w:fill="auto"/>
              </w:rPr>
              <w:t xml:space="preserve"> Web Application Security</w:t>
            </w:r>
          </w:p>
          <w:p w:rsidR="00C9695E" w:rsidRDefault="00C9695E" w:rsidP="00C9695E">
            <w:pPr>
              <w:pStyle w:val="div"/>
              <w:spacing w:after="100" w:line="360" w:lineRule="atLeast"/>
              <w:ind w:right="300"/>
              <w:rPr>
                <w:rStyle w:val="divdocumentleft-box"/>
                <w:rFonts w:ascii="Century Gothic" w:eastAsia="Century Gothic" w:hAnsi="Century Gothic" w:cs="Century Gothic"/>
                <w:sz w:val="16"/>
                <w:szCs w:val="16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 xml:space="preserve">     </w:t>
            </w:r>
            <w:r w:rsidR="00751CA7">
              <w:rPr>
                <w:rStyle w:val="divdocumentleft-box"/>
                <w:rFonts w:ascii="Century Gothic" w:eastAsia="Century Gothic" w:hAnsi="Century Gothic" w:cs="Century Gothic"/>
                <w:sz w:val="16"/>
                <w:szCs w:val="16"/>
                <w:shd w:val="clear" w:color="auto" w:fill="auto"/>
              </w:rPr>
              <w:t xml:space="preserve">Playing Volleyball </w:t>
            </w:r>
          </w:p>
          <w:p w:rsidR="00C9695E" w:rsidRDefault="00C9695E" w:rsidP="00C9695E">
            <w:pPr>
              <w:pStyle w:val="div"/>
              <w:spacing w:after="100" w:line="360" w:lineRule="atLeast"/>
              <w:ind w:right="300"/>
              <w:rPr>
                <w:rStyle w:val="divdocumentleft-box"/>
                <w:rFonts w:ascii="Century Gothic" w:eastAsia="Century Gothic" w:hAnsi="Century Gothic" w:cs="Century Gothic"/>
                <w:sz w:val="16"/>
                <w:szCs w:val="16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6"/>
                <w:szCs w:val="16"/>
                <w:shd w:val="clear" w:color="auto" w:fill="auto"/>
              </w:rPr>
              <w:t xml:space="preserve">      </w:t>
            </w:r>
            <w:r w:rsidR="00751CA7">
              <w:rPr>
                <w:rStyle w:val="divdocumentleft-box"/>
                <w:rFonts w:ascii="Century Gothic" w:eastAsia="Century Gothic" w:hAnsi="Century Gothic" w:cs="Century Gothic"/>
                <w:sz w:val="16"/>
                <w:szCs w:val="16"/>
                <w:shd w:val="clear" w:color="auto" w:fill="auto"/>
              </w:rPr>
              <w:t xml:space="preserve"> Playing Computer    </w:t>
            </w:r>
            <w:r>
              <w:rPr>
                <w:rStyle w:val="divdocumentleft-box"/>
                <w:rFonts w:ascii="Century Gothic" w:eastAsia="Century Gothic" w:hAnsi="Century Gothic" w:cs="Century Gothic"/>
                <w:sz w:val="16"/>
                <w:szCs w:val="16"/>
                <w:shd w:val="clear" w:color="auto" w:fill="auto"/>
              </w:rPr>
              <w:t>Games</w:t>
            </w:r>
          </w:p>
          <w:p w:rsidR="00C9695E" w:rsidRPr="00C9695E" w:rsidRDefault="00C9695E" w:rsidP="00C9695E">
            <w:pPr>
              <w:pStyle w:val="div"/>
              <w:spacing w:after="100" w:line="360" w:lineRule="atLeast"/>
              <w:ind w:right="300"/>
              <w:rPr>
                <w:rStyle w:val="divdocumentleft-box"/>
                <w:rFonts w:ascii="Century Gothic" w:eastAsia="Century Gothic" w:hAnsi="Century Gothic" w:cs="Century Gothic"/>
                <w:sz w:val="16"/>
                <w:szCs w:val="16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6"/>
                <w:szCs w:val="16"/>
                <w:shd w:val="clear" w:color="auto" w:fill="auto"/>
              </w:rPr>
              <w:t xml:space="preserve">       Listening Music                                                   </w:t>
            </w:r>
          </w:p>
        </w:tc>
        <w:tc>
          <w:tcPr>
            <w:tcW w:w="8560" w:type="dxa"/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p w:rsidR="00C9695E" w:rsidRDefault="00C9695E" w:rsidP="00C9695E">
            <w:pPr>
              <w:pStyle w:val="p"/>
              <w:spacing w:line="360" w:lineRule="atLeast"/>
              <w:ind w:left="300" w:right="300"/>
              <w:rPr>
                <w:rStyle w:val="divdocumentright-box"/>
                <w:rFonts w:ascii="Century Gothic" w:eastAsia="Century Gothic" w:hAnsi="Century Gothic" w:cs="Century Gothic"/>
                <w:sz w:val="18"/>
                <w:szCs w:val="18"/>
              </w:rPr>
            </w:pPr>
            <w:r w:rsidRPr="00AC3CCD">
              <w:rPr>
                <w:rStyle w:val="divdocumentright-box"/>
                <w:rFonts w:ascii="Century Gothic" w:eastAsia="Century Gothic" w:hAnsi="Century Gothic" w:cs="Century Gothic"/>
                <w:sz w:val="18"/>
                <w:szCs w:val="18"/>
              </w:rPr>
              <w:t>Enthusiastic software developer eager to contribute to te</w:t>
            </w:r>
            <w:r>
              <w:rPr>
                <w:rStyle w:val="divdocumentright-box"/>
                <w:rFonts w:ascii="Century Gothic" w:eastAsia="Century Gothic" w:hAnsi="Century Gothic" w:cs="Century Gothic"/>
                <w:sz w:val="18"/>
                <w:szCs w:val="18"/>
              </w:rPr>
              <w:t xml:space="preserve">am success through hard </w:t>
            </w:r>
            <w:proofErr w:type="gramStart"/>
            <w:r>
              <w:rPr>
                <w:rStyle w:val="divdocumentright-box"/>
                <w:rFonts w:ascii="Century Gothic" w:eastAsia="Century Gothic" w:hAnsi="Century Gothic" w:cs="Century Gothic"/>
                <w:sz w:val="18"/>
                <w:szCs w:val="18"/>
              </w:rPr>
              <w:t xml:space="preserve">work </w:t>
            </w:r>
            <w:r w:rsidRPr="00AC3CCD">
              <w:rPr>
                <w:rStyle w:val="divdocumentright-box"/>
                <w:rFonts w:ascii="Century Gothic" w:eastAsia="Century Gothic" w:hAnsi="Century Gothic" w:cs="Century Gothic"/>
                <w:sz w:val="18"/>
                <w:szCs w:val="18"/>
              </w:rPr>
              <w:t>.</w:t>
            </w:r>
            <w:proofErr w:type="gramEnd"/>
            <w:r w:rsidRPr="00AC3CCD">
              <w:rPr>
                <w:rStyle w:val="divdocumentright-box"/>
                <w:rFonts w:ascii="Century Gothic" w:eastAsia="Century Gothic" w:hAnsi="Century Gothic" w:cs="Century Gothic"/>
                <w:sz w:val="18"/>
                <w:szCs w:val="18"/>
              </w:rPr>
              <w:t xml:space="preserve"> Quick to adapt to new skills and can work efficiently under pressure</w:t>
            </w:r>
          </w:p>
          <w:p w:rsidR="00C9695E" w:rsidRPr="00A04947" w:rsidRDefault="00C9695E" w:rsidP="00C9695E">
            <w:pPr>
              <w:pStyle w:val="p"/>
              <w:spacing w:line="360" w:lineRule="atLeast"/>
              <w:ind w:left="300" w:right="300"/>
              <w:rPr>
                <w:rStyle w:val="divdocumentright-box"/>
                <w:rFonts w:ascii="Century Gothic" w:eastAsia="Century Gothic" w:hAnsi="Century Gothic" w:cs="Century Gothic"/>
                <w:sz w:val="18"/>
                <w:szCs w:val="18"/>
              </w:rPr>
            </w:pPr>
          </w:p>
          <w:tbl>
            <w:tblPr>
              <w:tblStyle w:val="divdocumentleft-boxdivheading"/>
              <w:tblW w:w="5000" w:type="pct"/>
              <w:tblCellSpacing w:w="0" w:type="dxa"/>
              <w:tblBorders>
                <w:top w:val="single" w:sz="8" w:space="0" w:color="D5D6D6"/>
                <w:bottom w:val="single" w:sz="8" w:space="0" w:color="D5D6D6"/>
              </w:tblBorders>
              <w:tblLayout w:type="fixed"/>
              <w:tblCellMar>
                <w:top w:w="160" w:type="dxa"/>
                <w:left w:w="0" w:type="dxa"/>
                <w:bottom w:w="16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8560"/>
            </w:tblGrid>
            <w:tr w:rsidR="00C9695E" w:rsidTr="000B2FC8">
              <w:trPr>
                <w:tblCellSpacing w:w="0" w:type="dxa"/>
              </w:trPr>
              <w:tc>
                <w:tcPr>
                  <w:tcW w:w="5000" w:type="pct"/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:rsidR="00C9695E" w:rsidRPr="005815D0" w:rsidRDefault="00C9695E" w:rsidP="000B2FC8">
                  <w:pPr>
                    <w:pStyle w:val="divdocumentleft-boxdivsectiontitleParagraph"/>
                    <w:pBdr>
                      <w:top w:val="none" w:sz="0" w:space="3" w:color="auto"/>
                      <w:left w:val="none" w:sz="0" w:space="4" w:color="auto"/>
                      <w:bottom w:val="none" w:sz="0" w:space="3" w:color="auto"/>
                      <w:right w:val="none" w:sz="0" w:space="4" w:color="auto"/>
                    </w:pBdr>
                    <w:shd w:val="clear" w:color="auto" w:fill="auto"/>
                    <w:spacing w:line="380" w:lineRule="atLeast"/>
                    <w:ind w:left="240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28"/>
                      <w:szCs w:val="28"/>
                      <w:shd w:val="clear" w:color="auto" w:fill="auto"/>
                    </w:rPr>
                  </w:pPr>
                  <w:r w:rsidRPr="005815D0"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28"/>
                      <w:szCs w:val="28"/>
                      <w:shd w:val="clear" w:color="auto" w:fill="auto"/>
                    </w:rPr>
                    <w:t>Work History</w:t>
                  </w:r>
                </w:p>
              </w:tc>
            </w:tr>
          </w:tbl>
          <w:p w:rsidR="00C9695E" w:rsidRDefault="00C9695E" w:rsidP="00C9695E">
            <w:pPr>
              <w:pStyle w:val="left-boxheadinggapdiv"/>
              <w:rPr>
                <w:rStyle w:val="divdocumentright-box"/>
                <w:rFonts w:ascii="Century Gothic" w:eastAsia="Century Gothic" w:hAnsi="Century Gothic" w:cs="Century Gothic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</w:rPr>
              <w:t> </w:t>
            </w:r>
          </w:p>
          <w:tbl>
            <w:tblPr>
              <w:tblStyle w:val="divdocumentsectionexperience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70"/>
              <w:gridCol w:w="20"/>
              <w:gridCol w:w="8170"/>
            </w:tblGrid>
            <w:tr w:rsidR="00C9695E" w:rsidTr="000B2FC8">
              <w:trPr>
                <w:tblCellSpacing w:w="0" w:type="dxa"/>
              </w:trPr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C9695E" w:rsidRPr="00845DD5" w:rsidRDefault="00C9695E" w:rsidP="000B2FC8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845DD5"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7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C9695E" w:rsidRPr="00845DD5" w:rsidRDefault="00C9695E" w:rsidP="000B2FC8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</w:p>
              </w:tc>
              <w:tc>
                <w:tcPr>
                  <w:tcW w:w="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C9695E" w:rsidRDefault="00C9695E" w:rsidP="000B2FC8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</w:p>
              </w:tc>
              <w:tc>
                <w:tcPr>
                  <w:tcW w:w="817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C9695E" w:rsidRPr="006F2B56" w:rsidRDefault="00C9695E" w:rsidP="000B2FC8">
                  <w:pPr>
                    <w:pStyle w:val="divdocumentright-boxsectionexperience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6F2B56"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Project Team Leader</w:t>
                  </w:r>
                </w:p>
                <w:p w:rsidR="00C9695E" w:rsidRPr="00737094" w:rsidRDefault="00C9695E" w:rsidP="000B2FC8">
                  <w:pPr>
                    <w:pStyle w:val="divdocumentright-boxsectionexperiencesinglecolumnpaddedline"/>
                    <w:spacing w:before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</w:pPr>
                  <w:r w:rsidRPr="00737094">
                    <w:rPr>
                      <w:rStyle w:val="span"/>
                      <w:rFonts w:ascii="Century Gothic" w:eastAsia="Century Gothic" w:hAnsi="Century Gothic" w:cs="Century Gothic"/>
                      <w:b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>DIT University,</w:t>
                  </w:r>
                  <w:r w:rsidRPr="00737094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 xml:space="preserve"> </w:t>
                  </w:r>
                  <w:r w:rsidRPr="00737094">
                    <w:rPr>
                      <w:rStyle w:val="span"/>
                      <w:rFonts w:ascii="Century Gothic" w:eastAsia="Century Gothic" w:hAnsi="Century Gothic" w:cs="Century Gothic"/>
                      <w:b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 xml:space="preserve">Dehradun, </w:t>
                  </w:r>
                  <w:proofErr w:type="spellStart"/>
                  <w:r w:rsidRPr="00737094">
                    <w:rPr>
                      <w:rStyle w:val="span"/>
                      <w:rFonts w:ascii="Century Gothic" w:eastAsia="Century Gothic" w:hAnsi="Century Gothic" w:cs="Century Gothic"/>
                      <w:b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>Uttarakhand</w:t>
                  </w:r>
                  <w:proofErr w:type="spellEnd"/>
                </w:p>
                <w:p w:rsidR="00C9695E" w:rsidRPr="00737094" w:rsidRDefault="00C9695E" w:rsidP="00C9695E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6"/>
                      <w:szCs w:val="16"/>
                    </w:rPr>
                  </w:pPr>
                  <w:r w:rsidRPr="00A04947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6"/>
                      <w:szCs w:val="16"/>
                    </w:rPr>
                    <w:t>Leading Team in creating  an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6"/>
                      <w:szCs w:val="16"/>
                    </w:rPr>
                    <w:t>M</w:t>
                  </w:r>
                  <w:r w:rsidRPr="00A04947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6"/>
                      <w:szCs w:val="16"/>
                    </w:rPr>
                    <w:t>ulti Functional</w:t>
                  </w:r>
                  <w:proofErr w:type="spellEnd"/>
                  <w:r w:rsidRPr="00A04947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6"/>
                      <w:szCs w:val="16"/>
                    </w:rPr>
                    <w:t xml:space="preserve"> Reverse Shell 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6"/>
                      <w:szCs w:val="16"/>
                    </w:rPr>
                    <w:t>and helping to solve problems</w:t>
                  </w:r>
                </w:p>
              </w:tc>
            </w:tr>
          </w:tbl>
          <w:p w:rsidR="00C9695E" w:rsidRDefault="00C9695E" w:rsidP="00C9695E">
            <w:pPr>
              <w:rPr>
                <w:vanish/>
              </w:rPr>
            </w:pPr>
          </w:p>
          <w:tbl>
            <w:tblPr>
              <w:tblStyle w:val="divdocumentsectionexperienceparagraph"/>
              <w:tblW w:w="8600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70"/>
              <w:gridCol w:w="20"/>
              <w:gridCol w:w="8210"/>
            </w:tblGrid>
            <w:tr w:rsidR="00C9695E" w:rsidTr="000B2FC8"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C9695E" w:rsidRPr="00AC3CCD" w:rsidRDefault="00C9695E" w:rsidP="000B2FC8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AC3CCD"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7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C9695E" w:rsidRPr="00AC3CCD" w:rsidRDefault="00C9695E" w:rsidP="000B2FC8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</w:p>
              </w:tc>
              <w:tc>
                <w:tcPr>
                  <w:tcW w:w="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C9695E" w:rsidRDefault="00C9695E" w:rsidP="000B2FC8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821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C9695E" w:rsidRPr="006F2B56" w:rsidRDefault="00C9695E" w:rsidP="000B2FC8">
                  <w:pPr>
                    <w:pStyle w:val="divdocumentright-boxsectionexperience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6F2B56"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Workshop Manager</w:t>
                  </w:r>
                </w:p>
                <w:p w:rsidR="00C9695E" w:rsidRPr="00737094" w:rsidRDefault="00C9695E" w:rsidP="000B2FC8">
                  <w:pPr>
                    <w:pStyle w:val="divdocumentright-boxsectionexperiencesinglecolumnpaddedline"/>
                    <w:spacing w:before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</w:pPr>
                  <w:proofErr w:type="spellStart"/>
                  <w:r w:rsidRPr="00737094">
                    <w:rPr>
                      <w:rStyle w:val="span"/>
                      <w:rFonts w:ascii="Century Gothic" w:eastAsia="Century Gothic" w:hAnsi="Century Gothic" w:cs="Century Gothic"/>
                      <w:b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>Hactelligence</w:t>
                  </w:r>
                  <w:proofErr w:type="spellEnd"/>
                  <w:r w:rsidRPr="00737094">
                    <w:rPr>
                      <w:rStyle w:val="span"/>
                      <w:rFonts w:ascii="Century Gothic" w:eastAsia="Century Gothic" w:hAnsi="Century Gothic" w:cs="Century Gothic"/>
                      <w:b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>,</w:t>
                  </w:r>
                  <w:r w:rsidRPr="00737094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 xml:space="preserve"> </w:t>
                  </w:r>
                  <w:r w:rsidRPr="00737094">
                    <w:rPr>
                      <w:rStyle w:val="span"/>
                      <w:rFonts w:ascii="Century Gothic" w:eastAsia="Century Gothic" w:hAnsi="Century Gothic" w:cs="Century Gothic"/>
                      <w:b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 xml:space="preserve">Dehradun, </w:t>
                  </w:r>
                  <w:proofErr w:type="spellStart"/>
                  <w:r w:rsidRPr="00737094">
                    <w:rPr>
                      <w:rStyle w:val="span"/>
                      <w:rFonts w:ascii="Century Gothic" w:eastAsia="Century Gothic" w:hAnsi="Century Gothic" w:cs="Century Gothic"/>
                      <w:b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>Uttarakhand</w:t>
                  </w:r>
                  <w:proofErr w:type="spellEnd"/>
                </w:p>
                <w:p w:rsidR="00C9695E" w:rsidRPr="00A04947" w:rsidRDefault="00C9695E" w:rsidP="00C9695E">
                  <w:pPr>
                    <w:pStyle w:val="divdocumentli"/>
                    <w:numPr>
                      <w:ilvl w:val="0"/>
                      <w:numId w:val="2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6"/>
                      <w:szCs w:val="16"/>
                    </w:rPr>
                  </w:pPr>
                  <w:r w:rsidRPr="00A04947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6"/>
                      <w:szCs w:val="16"/>
                    </w:rPr>
                    <w:t>Maintained workshop activities in line with budget requirements.</w:t>
                  </w:r>
                </w:p>
                <w:p w:rsidR="00C9695E" w:rsidRDefault="00C9695E" w:rsidP="00C9695E">
                  <w:pPr>
                    <w:pStyle w:val="divdocumentli"/>
                    <w:numPr>
                      <w:ilvl w:val="0"/>
                      <w:numId w:val="2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A04947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6"/>
                      <w:szCs w:val="16"/>
                    </w:rPr>
                    <w:t>Delivered various lecture on Networking</w:t>
                  </w:r>
                </w:p>
              </w:tc>
            </w:tr>
          </w:tbl>
          <w:p w:rsidR="00C9695E" w:rsidRDefault="00C9695E" w:rsidP="00C9695E">
            <w:pPr>
              <w:pStyle w:val="divdocumentsectiongapdiv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Borders>
                <w:top w:val="single" w:sz="8" w:space="0" w:color="D5D6D6"/>
                <w:bottom w:val="single" w:sz="8" w:space="0" w:color="D5D6D6"/>
              </w:tblBorders>
              <w:tblLayout w:type="fixed"/>
              <w:tblCellMar>
                <w:top w:w="160" w:type="dxa"/>
                <w:left w:w="0" w:type="dxa"/>
                <w:bottom w:w="16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8560"/>
            </w:tblGrid>
            <w:tr w:rsidR="00C9695E" w:rsidTr="000B2FC8">
              <w:trPr>
                <w:tblCellSpacing w:w="0" w:type="dxa"/>
              </w:trPr>
              <w:tc>
                <w:tcPr>
                  <w:tcW w:w="5000" w:type="pct"/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:rsidR="00C9695E" w:rsidRPr="005815D0" w:rsidRDefault="00C9695E" w:rsidP="000B2FC8">
                  <w:pPr>
                    <w:pStyle w:val="divdocumentleft-boxdivsectiontitleParagraph"/>
                    <w:pBdr>
                      <w:top w:val="none" w:sz="0" w:space="3" w:color="auto"/>
                      <w:left w:val="none" w:sz="0" w:space="4" w:color="auto"/>
                      <w:bottom w:val="none" w:sz="0" w:space="3" w:color="auto"/>
                      <w:right w:val="none" w:sz="0" w:space="4" w:color="auto"/>
                    </w:pBdr>
                    <w:shd w:val="clear" w:color="auto" w:fill="auto"/>
                    <w:spacing w:line="380" w:lineRule="atLeast"/>
                    <w:ind w:left="240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28"/>
                      <w:szCs w:val="28"/>
                      <w:shd w:val="clear" w:color="auto" w:fill="auto"/>
                    </w:rPr>
                  </w:pPr>
                  <w:r w:rsidRPr="005815D0"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28"/>
                      <w:szCs w:val="28"/>
                      <w:shd w:val="clear" w:color="auto" w:fill="auto"/>
                    </w:rPr>
                    <w:t>Education</w:t>
                  </w:r>
                </w:p>
              </w:tc>
            </w:tr>
          </w:tbl>
          <w:p w:rsidR="00C9695E" w:rsidRDefault="00C9695E" w:rsidP="00C9695E">
            <w:pPr>
              <w:pStyle w:val="left-boxheadinggapdiv"/>
              <w:rPr>
                <w:rStyle w:val="divdocumentright-box"/>
                <w:rFonts w:ascii="Century Gothic" w:eastAsia="Century Gothic" w:hAnsi="Century Gothic" w:cs="Century Gothic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</w:rPr>
              <w:t> </w:t>
            </w:r>
          </w:p>
          <w:tbl>
            <w:tblPr>
              <w:tblStyle w:val="divdocumentsectioneducation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70"/>
              <w:gridCol w:w="20"/>
              <w:gridCol w:w="8170"/>
            </w:tblGrid>
            <w:tr w:rsidR="00C9695E" w:rsidTr="000B2FC8">
              <w:trPr>
                <w:trHeight w:val="972"/>
                <w:tblCellSpacing w:w="0" w:type="dxa"/>
              </w:trPr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C9695E" w:rsidRDefault="00C9695E" w:rsidP="000B2FC8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7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C9695E" w:rsidRPr="00AC3CCD" w:rsidRDefault="00C9695E" w:rsidP="000B2FC8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</w:p>
              </w:tc>
              <w:tc>
                <w:tcPr>
                  <w:tcW w:w="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C9695E" w:rsidRDefault="00C9695E" w:rsidP="000B2FC8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817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C9695E" w:rsidRPr="006F2B56" w:rsidRDefault="00C9695E" w:rsidP="000B2FC8">
                  <w:pPr>
                    <w:pStyle w:val="divdocumentright-boxsectioneducationsinglecolumnpaddedline"/>
                    <w:spacing w:after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</w:pPr>
                  <w:r w:rsidRPr="006F2B56">
                    <w:rPr>
                      <w:rStyle w:val="divdocumentdegre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Bachelor of Technology</w:t>
                  </w:r>
                  <w:r w:rsidRPr="006F2B56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: </w:t>
                  </w:r>
                  <w:r w:rsidRPr="006F2B56">
                    <w:rPr>
                      <w:rStyle w:val="divdocumentprogramlin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Computer Science And Programming</w:t>
                  </w:r>
                </w:p>
                <w:p w:rsidR="00C9695E" w:rsidRPr="00A04947" w:rsidRDefault="00C9695E" w:rsidP="000B2FC8">
                  <w:pPr>
                    <w:pStyle w:val="divdocumentright-boxsectioneducation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</w:pPr>
                  <w:r w:rsidRPr="00A04947">
                    <w:rPr>
                      <w:rStyle w:val="span"/>
                      <w:rFonts w:ascii="Century Gothic" w:eastAsia="Century Gothic" w:hAnsi="Century Gothic" w:cs="Century Gothic"/>
                      <w:b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 xml:space="preserve">DIT University - </w:t>
                  </w:r>
                  <w:r w:rsidRPr="00A04947">
                    <w:rPr>
                      <w:rStyle w:val="divdocumenteducationjoblocation"/>
                      <w:rFonts w:ascii="Century Gothic" w:eastAsia="Century Gothic" w:hAnsi="Century Gothic" w:cs="Century Gothic"/>
                      <w:b/>
                      <w:color w:val="343434"/>
                      <w:spacing w:val="4"/>
                      <w:sz w:val="18"/>
                      <w:szCs w:val="18"/>
                    </w:rPr>
                    <w:t xml:space="preserve">Dehradun , </w:t>
                  </w:r>
                  <w:proofErr w:type="spellStart"/>
                  <w:r w:rsidRPr="00A04947">
                    <w:rPr>
                      <w:rStyle w:val="divdocumenteducationjoblocation"/>
                      <w:rFonts w:ascii="Century Gothic" w:eastAsia="Century Gothic" w:hAnsi="Century Gothic" w:cs="Century Gothic"/>
                      <w:b/>
                      <w:color w:val="343434"/>
                      <w:spacing w:val="4"/>
                      <w:sz w:val="18"/>
                      <w:szCs w:val="18"/>
                    </w:rPr>
                    <w:t>Uttarakhand</w:t>
                  </w:r>
                  <w:proofErr w:type="spellEnd"/>
                  <w:r w:rsidRPr="00A04947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 xml:space="preserve"> </w:t>
                  </w:r>
                </w:p>
                <w:p w:rsidR="00C9695E" w:rsidRPr="00A04947" w:rsidRDefault="00C9695E" w:rsidP="00C9695E">
                  <w:pPr>
                    <w:pStyle w:val="divdocumentli"/>
                    <w:numPr>
                      <w:ilvl w:val="0"/>
                      <w:numId w:val="5"/>
                    </w:numPr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6"/>
                      <w:szCs w:val="16"/>
                    </w:rPr>
                  </w:pPr>
                  <w:r w:rsidRPr="00A04947">
                    <w:rPr>
                      <w:rStyle w:val="Strong1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16"/>
                      <w:szCs w:val="16"/>
                    </w:rPr>
                    <w:t>Currently CGPA</w:t>
                  </w:r>
                  <w:r w:rsidRPr="00A04947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6"/>
                      <w:szCs w:val="16"/>
                    </w:rPr>
                    <w:t xml:space="preserve"> : 7.2</w:t>
                  </w:r>
                </w:p>
              </w:tc>
            </w:tr>
          </w:tbl>
          <w:p w:rsidR="00C9695E" w:rsidRDefault="00C9695E" w:rsidP="00C9695E">
            <w:pPr>
              <w:rPr>
                <w:vanish/>
              </w:rPr>
            </w:pPr>
          </w:p>
          <w:tbl>
            <w:tblPr>
              <w:tblStyle w:val="divdocumentsectioneducation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70"/>
              <w:gridCol w:w="20"/>
              <w:gridCol w:w="8170"/>
            </w:tblGrid>
            <w:tr w:rsidR="00C9695E" w:rsidTr="000B2FC8"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C9695E" w:rsidRDefault="00C9695E" w:rsidP="000B2FC8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7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C9695E" w:rsidRPr="00AC3CCD" w:rsidRDefault="00C9695E" w:rsidP="000B2FC8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</w:p>
              </w:tc>
              <w:tc>
                <w:tcPr>
                  <w:tcW w:w="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C9695E" w:rsidRDefault="00C9695E" w:rsidP="000B2FC8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817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C9695E" w:rsidRPr="00737094" w:rsidRDefault="00C9695E" w:rsidP="000B2FC8">
                  <w:pPr>
                    <w:pStyle w:val="divdocumentright-boxsectioneducationsinglecolumnpaddedline"/>
                    <w:spacing w:after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i/>
                      <w:color w:val="343434"/>
                      <w:spacing w:val="4"/>
                      <w:sz w:val="22"/>
                      <w:szCs w:val="22"/>
                    </w:rPr>
                  </w:pPr>
                  <w:r w:rsidRPr="00737094">
                    <w:rPr>
                      <w:rStyle w:val="divdocumentdegree"/>
                      <w:rFonts w:ascii="Century Gothic" w:eastAsia="Century Gothic" w:hAnsi="Century Gothic" w:cs="Century Gothic"/>
                      <w:b/>
                      <w:bCs/>
                      <w:i/>
                      <w:color w:val="343434"/>
                      <w:spacing w:val="4"/>
                      <w:sz w:val="22"/>
                      <w:szCs w:val="22"/>
                    </w:rPr>
                    <w:t>High School and Intermediate Studies</w:t>
                  </w:r>
                </w:p>
                <w:p w:rsidR="00C9695E" w:rsidRPr="00A04947" w:rsidRDefault="00C9695E" w:rsidP="000B2FC8">
                  <w:pPr>
                    <w:pStyle w:val="divdocumentright-boxsectioneducation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iCs/>
                      <w:color w:val="343434"/>
                      <w:spacing w:val="4"/>
                      <w:sz w:val="18"/>
                      <w:szCs w:val="18"/>
                    </w:rPr>
                  </w:pPr>
                  <w:proofErr w:type="spellStart"/>
                  <w:r w:rsidRPr="00A04947">
                    <w:rPr>
                      <w:rStyle w:val="span"/>
                      <w:rFonts w:ascii="Century Gothic" w:eastAsia="Century Gothic" w:hAnsi="Century Gothic" w:cs="Century Gothic"/>
                      <w:b/>
                      <w:iCs/>
                      <w:color w:val="343434"/>
                      <w:spacing w:val="4"/>
                      <w:sz w:val="18"/>
                      <w:szCs w:val="18"/>
                    </w:rPr>
                    <w:t>Gurukul</w:t>
                  </w:r>
                  <w:proofErr w:type="spellEnd"/>
                  <w:r w:rsidRPr="00A04947">
                    <w:rPr>
                      <w:rStyle w:val="span"/>
                      <w:rFonts w:ascii="Century Gothic" w:eastAsia="Century Gothic" w:hAnsi="Century Gothic" w:cs="Century Gothic"/>
                      <w:b/>
                      <w:iCs/>
                      <w:color w:val="343434"/>
                      <w:spacing w:val="4"/>
                      <w:sz w:val="18"/>
                      <w:szCs w:val="18"/>
                    </w:rPr>
                    <w:t xml:space="preserve"> International School - </w:t>
                  </w:r>
                  <w:proofErr w:type="spellStart"/>
                  <w:r w:rsidRPr="00A04947">
                    <w:rPr>
                      <w:rStyle w:val="divdocumenteducationjoblocation"/>
                      <w:rFonts w:ascii="Century Gothic" w:eastAsia="Century Gothic" w:hAnsi="Century Gothic" w:cs="Century Gothic"/>
                      <w:b/>
                      <w:color w:val="343434"/>
                      <w:spacing w:val="4"/>
                      <w:sz w:val="18"/>
                      <w:szCs w:val="18"/>
                    </w:rPr>
                    <w:t>Haldwani</w:t>
                  </w:r>
                  <w:proofErr w:type="spellEnd"/>
                  <w:r w:rsidRPr="00A04947">
                    <w:rPr>
                      <w:rStyle w:val="divdocumenteducationjoblocation"/>
                      <w:rFonts w:ascii="Century Gothic" w:eastAsia="Century Gothic" w:hAnsi="Century Gothic" w:cs="Century Gothic"/>
                      <w:b/>
                      <w:color w:val="343434"/>
                      <w:spacing w:val="4"/>
                      <w:sz w:val="18"/>
                      <w:szCs w:val="18"/>
                    </w:rPr>
                    <w:t xml:space="preserve"> , </w:t>
                  </w:r>
                  <w:proofErr w:type="spellStart"/>
                  <w:r w:rsidRPr="00A04947">
                    <w:rPr>
                      <w:rStyle w:val="divdocumenteducationjoblocation"/>
                      <w:rFonts w:ascii="Century Gothic" w:eastAsia="Century Gothic" w:hAnsi="Century Gothic" w:cs="Century Gothic"/>
                      <w:b/>
                      <w:color w:val="343434"/>
                      <w:spacing w:val="4"/>
                      <w:sz w:val="18"/>
                      <w:szCs w:val="18"/>
                    </w:rPr>
                    <w:t>Uttarakhand</w:t>
                  </w:r>
                  <w:proofErr w:type="spellEnd"/>
                  <w:r w:rsidRPr="00A04947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iCs/>
                      <w:color w:val="343434"/>
                      <w:spacing w:val="4"/>
                      <w:sz w:val="18"/>
                      <w:szCs w:val="18"/>
                    </w:rPr>
                    <w:t xml:space="preserve"> </w:t>
                  </w:r>
                </w:p>
                <w:p w:rsidR="00C9695E" w:rsidRPr="005815D0" w:rsidRDefault="00C9695E" w:rsidP="00C9695E">
                  <w:pPr>
                    <w:pStyle w:val="divdocumentli"/>
                    <w:numPr>
                      <w:ilvl w:val="0"/>
                      <w:numId w:val="4"/>
                    </w:numPr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A04947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color w:val="343434"/>
                      <w:spacing w:val="4"/>
                      <w:sz w:val="16"/>
                      <w:szCs w:val="16"/>
                    </w:rPr>
                    <w:t>High School CGPA</w:t>
                  </w:r>
                  <w:r w:rsidRPr="00A04947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6"/>
                      <w:szCs w:val="16"/>
                    </w:rPr>
                    <w:t xml:space="preserve"> : 7.5 and </w:t>
                  </w:r>
                  <w:r w:rsidRPr="00A04947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color w:val="343434"/>
                      <w:spacing w:val="4"/>
                      <w:sz w:val="16"/>
                      <w:szCs w:val="16"/>
                    </w:rPr>
                    <w:t>Intermediate Percentage</w:t>
                  </w:r>
                  <w:r w:rsidRPr="00A04947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6"/>
                      <w:szCs w:val="16"/>
                    </w:rPr>
                    <w:t xml:space="preserve"> : 81%</w:t>
                  </w:r>
                </w:p>
              </w:tc>
            </w:tr>
          </w:tbl>
          <w:p w:rsidR="00C9695E" w:rsidRDefault="00C9695E" w:rsidP="00C9695E">
            <w:pPr>
              <w:pStyle w:val="divdocumentsectiongapdiv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Borders>
                <w:top w:val="single" w:sz="8" w:space="0" w:color="D5D6D6"/>
                <w:bottom w:val="single" w:sz="8" w:space="0" w:color="D5D6D6"/>
              </w:tblBorders>
              <w:tblLayout w:type="fixed"/>
              <w:tblCellMar>
                <w:top w:w="160" w:type="dxa"/>
                <w:left w:w="0" w:type="dxa"/>
                <w:bottom w:w="16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8560"/>
            </w:tblGrid>
            <w:tr w:rsidR="00C9695E" w:rsidTr="000B2FC8">
              <w:trPr>
                <w:tblCellSpacing w:w="0" w:type="dxa"/>
              </w:trPr>
              <w:tc>
                <w:tcPr>
                  <w:tcW w:w="5000" w:type="pct"/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:rsidR="00C9695E" w:rsidRPr="005815D0" w:rsidRDefault="00C9695E" w:rsidP="000B2FC8">
                  <w:pPr>
                    <w:pStyle w:val="divdocumentleft-boxdivsectiontitleParagraph"/>
                    <w:pBdr>
                      <w:top w:val="none" w:sz="0" w:space="3" w:color="auto"/>
                      <w:left w:val="none" w:sz="0" w:space="4" w:color="auto"/>
                      <w:bottom w:val="none" w:sz="0" w:space="3" w:color="auto"/>
                      <w:right w:val="none" w:sz="0" w:space="4" w:color="auto"/>
                    </w:pBdr>
                    <w:shd w:val="clear" w:color="auto" w:fill="auto"/>
                    <w:spacing w:line="380" w:lineRule="atLeast"/>
                    <w:ind w:left="240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28"/>
                      <w:szCs w:val="28"/>
                      <w:shd w:val="clear" w:color="auto" w:fill="auto"/>
                    </w:rPr>
                  </w:pPr>
                  <w:r w:rsidRPr="005815D0"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28"/>
                      <w:szCs w:val="28"/>
                      <w:shd w:val="clear" w:color="auto" w:fill="auto"/>
                    </w:rPr>
                    <w:t>Projects</w:t>
                  </w:r>
                </w:p>
              </w:tc>
            </w:tr>
          </w:tbl>
          <w:p w:rsidR="00C9695E" w:rsidRDefault="00C9695E" w:rsidP="00C9695E">
            <w:pPr>
              <w:pStyle w:val="left-boxheadinggapdiv"/>
              <w:rPr>
                <w:rStyle w:val="divdocumentright-box"/>
                <w:rFonts w:ascii="Century Gothic" w:eastAsia="Century Gothic" w:hAnsi="Century Gothic" w:cs="Century Gothic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</w:rPr>
              <w:t> </w:t>
            </w:r>
          </w:p>
          <w:p w:rsidR="00C9695E" w:rsidRDefault="00C9695E" w:rsidP="00C9695E">
            <w:pPr>
              <w:pStyle w:val="divdocumentsectiongapdiv"/>
              <w:numPr>
                <w:ilvl w:val="0"/>
                <w:numId w:val="3"/>
              </w:numPr>
              <w:rPr>
                <w:rStyle w:val="divdocumentright-box"/>
                <w:rFonts w:ascii="Century Gothic" w:eastAsia="Century Gothic" w:hAnsi="Century Gothic" w:cs="Century Gothic"/>
                <w:sz w:val="16"/>
                <w:szCs w:val="16"/>
              </w:rPr>
            </w:pPr>
            <w:r w:rsidRPr="00A04947">
              <w:rPr>
                <w:rStyle w:val="divdocumentright-box"/>
                <w:rFonts w:ascii="Century Gothic" w:eastAsia="Century Gothic" w:hAnsi="Century Gothic" w:cs="Century Gothic"/>
                <w:b/>
                <w:sz w:val="20"/>
                <w:szCs w:val="20"/>
              </w:rPr>
              <w:t>Multi-Functional-Reverse-Shell</w:t>
            </w:r>
            <w:r w:rsidRPr="005815D0">
              <w:rPr>
                <w:rStyle w:val="divdocumentright-box"/>
                <w:rFonts w:ascii="Century Gothic" w:eastAsia="Century Gothic" w:hAnsi="Century Gothic" w:cs="Century Gothic"/>
                <w:b/>
                <w:sz w:val="14"/>
                <w:szCs w:val="14"/>
              </w:rPr>
              <w:t xml:space="preserve"> </w:t>
            </w:r>
            <w:r w:rsidRPr="00A04947">
              <w:rPr>
                <w:rStyle w:val="divdocumentright-box"/>
                <w:rFonts w:ascii="Century Gothic" w:eastAsia="Century Gothic" w:hAnsi="Century Gothic" w:cs="Century Gothic"/>
                <w:b/>
              </w:rPr>
              <w:t>-</w:t>
            </w:r>
            <w:r w:rsidRPr="00A04947">
              <w:rPr>
                <w:rStyle w:val="divdocumentright-box"/>
                <w:rFonts w:ascii="Century Gothic" w:eastAsia="Century Gothic" w:hAnsi="Century Gothic" w:cs="Century Gothic"/>
              </w:rPr>
              <w:t xml:space="preserve"> </w:t>
            </w:r>
            <w:r w:rsidRPr="00C9695E">
              <w:rPr>
                <w:rStyle w:val="divdocumentright-box"/>
                <w:rFonts w:ascii="Century Gothic" w:eastAsia="Century Gothic" w:hAnsi="Century Gothic" w:cs="Century Gothic"/>
                <w:sz w:val="16"/>
                <w:szCs w:val="16"/>
              </w:rPr>
              <w:t xml:space="preserve">A reverse shell that integrates features like </w:t>
            </w:r>
            <w:proofErr w:type="spellStart"/>
            <w:proofErr w:type="gramStart"/>
            <w:r w:rsidRPr="00C9695E">
              <w:rPr>
                <w:rStyle w:val="divdocumentright-box"/>
                <w:rFonts w:ascii="Century Gothic" w:eastAsia="Century Gothic" w:hAnsi="Century Gothic" w:cs="Century Gothic"/>
                <w:sz w:val="16"/>
                <w:szCs w:val="16"/>
              </w:rPr>
              <w:t>keylogging</w:t>
            </w:r>
            <w:proofErr w:type="spellEnd"/>
            <w:r w:rsidRPr="00C9695E">
              <w:rPr>
                <w:rStyle w:val="divdocumentright-box"/>
                <w:rFonts w:ascii="Century Gothic" w:eastAsia="Century Gothic" w:hAnsi="Century Gothic" w:cs="Century Gothic"/>
                <w:sz w:val="16"/>
                <w:szCs w:val="16"/>
              </w:rPr>
              <w:t xml:space="preserve"> ,</w:t>
            </w:r>
            <w:proofErr w:type="gramEnd"/>
            <w:r w:rsidRPr="00C9695E">
              <w:rPr>
                <w:rStyle w:val="divdocumentright-box"/>
                <w:rFonts w:ascii="Century Gothic" w:eastAsia="Century Gothic" w:hAnsi="Century Gothic" w:cs="Century Gothic"/>
                <w:sz w:val="16"/>
                <w:szCs w:val="16"/>
              </w:rPr>
              <w:t xml:space="preserve"> download , upload etc.</w:t>
            </w:r>
          </w:p>
          <w:p w:rsidR="00C9695E" w:rsidRPr="00C9695E" w:rsidRDefault="00C9695E" w:rsidP="00C9695E">
            <w:pPr>
              <w:pStyle w:val="divdocumentsectiongapdiv"/>
              <w:numPr>
                <w:ilvl w:val="0"/>
                <w:numId w:val="3"/>
              </w:numPr>
              <w:rPr>
                <w:rStyle w:val="divdocumentright-box"/>
                <w:rFonts w:ascii="Century Gothic" w:eastAsia="Century Gothic" w:hAnsi="Century Gothic" w:cs="Century Gothic"/>
                <w:sz w:val="16"/>
                <w:szCs w:val="16"/>
              </w:rPr>
            </w:pPr>
            <w:proofErr w:type="spellStart"/>
            <w:r w:rsidRPr="005815D0">
              <w:rPr>
                <w:rStyle w:val="divdocumentright-box"/>
                <w:rFonts w:ascii="Century Gothic" w:eastAsia="Century Gothic" w:hAnsi="Century Gothic" w:cs="Century Gothic"/>
                <w:b/>
                <w:sz w:val="20"/>
                <w:szCs w:val="20"/>
              </w:rPr>
              <w:t>DirbCrawle</w:t>
            </w:r>
            <w:r>
              <w:rPr>
                <w:rStyle w:val="divdocumentright-box"/>
                <w:rFonts w:ascii="Century Gothic" w:eastAsia="Century Gothic" w:hAnsi="Century Gothic" w:cs="Century Gothic"/>
                <w:b/>
                <w:sz w:val="20"/>
                <w:szCs w:val="20"/>
              </w:rPr>
              <w:t>r</w:t>
            </w:r>
            <w:proofErr w:type="spellEnd"/>
            <w:r w:rsidRPr="005815D0"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  <w:t xml:space="preserve"> </w:t>
            </w:r>
            <w:r w:rsidRPr="005815D0">
              <w:rPr>
                <w:rStyle w:val="divdocumentright-box"/>
                <w:rFonts w:ascii="Century Gothic" w:eastAsia="Century Gothic" w:hAnsi="Century Gothic" w:cs="Century Gothic"/>
                <w:sz w:val="18"/>
                <w:szCs w:val="18"/>
              </w:rPr>
              <w:t xml:space="preserve">-  </w:t>
            </w:r>
            <w:proofErr w:type="spellStart"/>
            <w:r w:rsidRPr="00C9695E">
              <w:rPr>
                <w:rStyle w:val="divdocumentright-box"/>
                <w:rFonts w:ascii="Century Gothic" w:eastAsia="Century Gothic" w:hAnsi="Century Gothic" w:cs="Century Gothic"/>
                <w:sz w:val="16"/>
                <w:szCs w:val="16"/>
              </w:rPr>
              <w:t>DirbCrawler</w:t>
            </w:r>
            <w:proofErr w:type="spellEnd"/>
            <w:r w:rsidRPr="00C9695E">
              <w:rPr>
                <w:rStyle w:val="divdocumentright-box"/>
                <w:rFonts w:ascii="Century Gothic" w:eastAsia="Century Gothic" w:hAnsi="Century Gothic" w:cs="Century Gothic"/>
                <w:sz w:val="16"/>
                <w:szCs w:val="16"/>
              </w:rPr>
              <w:t xml:space="preserve"> is used to brute-force and enumerate web directories and filenames on web and application servers</w:t>
            </w:r>
          </w:p>
          <w:p w:rsidR="00C9695E" w:rsidRPr="00A04947" w:rsidRDefault="00C9695E" w:rsidP="00C9695E">
            <w:pPr>
              <w:pStyle w:val="divdocumentsectiongapdiv"/>
              <w:ind w:left="765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</w:pPr>
            <w:r w:rsidRPr="00C9695E">
              <w:rPr>
                <w:rStyle w:val="divdocumentright-box"/>
                <w:rFonts w:ascii="Century Gothic" w:eastAsia="Century Gothic" w:hAnsi="Century Gothic" w:cs="Century Gothic"/>
                <w:sz w:val="16"/>
                <w:szCs w:val="16"/>
              </w:rPr>
              <w:t>.</w:t>
            </w:r>
          </w:p>
          <w:tbl>
            <w:tblPr>
              <w:tblStyle w:val="divdocumentleft-boxdivheading"/>
              <w:tblW w:w="5000" w:type="pct"/>
              <w:tblCellSpacing w:w="0" w:type="dxa"/>
              <w:tblBorders>
                <w:top w:val="single" w:sz="8" w:space="0" w:color="D5D6D6"/>
                <w:bottom w:val="single" w:sz="8" w:space="0" w:color="D5D6D6"/>
              </w:tblBorders>
              <w:tblLayout w:type="fixed"/>
              <w:tblCellMar>
                <w:top w:w="160" w:type="dxa"/>
                <w:left w:w="0" w:type="dxa"/>
                <w:bottom w:w="16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8560"/>
            </w:tblGrid>
            <w:tr w:rsidR="00C9695E" w:rsidTr="000B2FC8">
              <w:trPr>
                <w:trHeight w:val="395"/>
                <w:tblCellSpacing w:w="0" w:type="dxa"/>
              </w:trPr>
              <w:tc>
                <w:tcPr>
                  <w:tcW w:w="5000" w:type="pct"/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:rsidR="00C9695E" w:rsidRPr="005815D0" w:rsidRDefault="00C9695E" w:rsidP="000B2FC8">
                  <w:pPr>
                    <w:pStyle w:val="divdocumentleft-boxdivsectiontitleParagraph"/>
                    <w:pBdr>
                      <w:top w:val="none" w:sz="0" w:space="3" w:color="auto"/>
                      <w:left w:val="none" w:sz="0" w:space="4" w:color="auto"/>
                      <w:bottom w:val="none" w:sz="0" w:space="3" w:color="auto"/>
                      <w:right w:val="none" w:sz="0" w:space="4" w:color="auto"/>
                    </w:pBdr>
                    <w:shd w:val="clear" w:color="auto" w:fill="auto"/>
                    <w:spacing w:line="380" w:lineRule="atLeast"/>
                    <w:ind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28"/>
                      <w:szCs w:val="28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28"/>
                      <w:szCs w:val="28"/>
                      <w:shd w:val="clear" w:color="auto" w:fill="auto"/>
                    </w:rPr>
                    <w:t xml:space="preserve">   </w:t>
                  </w:r>
                  <w:r w:rsidRPr="005815D0"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28"/>
                      <w:szCs w:val="28"/>
                      <w:shd w:val="clear" w:color="auto" w:fill="auto"/>
                    </w:rPr>
                    <w:t>Achievements</w:t>
                  </w:r>
                </w:p>
              </w:tc>
            </w:tr>
          </w:tbl>
          <w:p w:rsidR="00C9695E" w:rsidRDefault="00C9695E" w:rsidP="00C9695E">
            <w:pPr>
              <w:pStyle w:val="left-boxheadinggapdiv"/>
              <w:rPr>
                <w:rStyle w:val="divdocumentright-box"/>
                <w:rFonts w:ascii="Century Gothic" w:eastAsia="Century Gothic" w:hAnsi="Century Gothic" w:cs="Century Gothic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</w:rPr>
              <w:t> </w:t>
            </w:r>
          </w:p>
          <w:p w:rsidR="00C9695E" w:rsidRPr="00C9695E" w:rsidRDefault="00C9695E" w:rsidP="00C9695E">
            <w:pPr>
              <w:pStyle w:val="divdocumentli"/>
              <w:numPr>
                <w:ilvl w:val="0"/>
                <w:numId w:val="3"/>
              </w:numPr>
              <w:pBdr>
                <w:left w:val="none" w:sz="0" w:space="15" w:color="auto"/>
                <w:right w:val="none" w:sz="0" w:space="15" w:color="auto"/>
              </w:pBdr>
              <w:spacing w:line="360" w:lineRule="atLeast"/>
              <w:ind w:right="300"/>
              <w:rPr>
                <w:rStyle w:val="divdocumentright-box"/>
                <w:rFonts w:ascii="Century Gothic" w:eastAsia="Century Gothic" w:hAnsi="Century Gothic" w:cs="Century Gothic"/>
                <w:sz w:val="16"/>
                <w:szCs w:val="16"/>
              </w:rPr>
            </w:pPr>
            <w:r w:rsidRPr="00C9695E">
              <w:rPr>
                <w:rStyle w:val="divdocumentright-box"/>
                <w:rFonts w:ascii="Century Gothic" w:eastAsia="Century Gothic" w:hAnsi="Century Gothic" w:cs="Century Gothic"/>
                <w:sz w:val="16"/>
                <w:szCs w:val="16"/>
              </w:rPr>
              <w:t xml:space="preserve">5 Star in Problem Solving in </w:t>
            </w:r>
            <w:proofErr w:type="spellStart"/>
            <w:r w:rsidRPr="00C9695E">
              <w:rPr>
                <w:rStyle w:val="divdocumentright-box"/>
                <w:rFonts w:ascii="Century Gothic" w:eastAsia="Century Gothic" w:hAnsi="Century Gothic" w:cs="Century Gothic"/>
                <w:sz w:val="16"/>
                <w:szCs w:val="16"/>
              </w:rPr>
              <w:t>Hackerrank</w:t>
            </w:r>
            <w:proofErr w:type="spellEnd"/>
            <w:r w:rsidRPr="00C9695E">
              <w:rPr>
                <w:rStyle w:val="divdocumentright-box"/>
                <w:rFonts w:ascii="Century Gothic" w:eastAsia="Century Gothic" w:hAnsi="Century Gothic" w:cs="Century Gothic"/>
                <w:sz w:val="16"/>
                <w:szCs w:val="16"/>
              </w:rPr>
              <w:t xml:space="preserve"> platform</w:t>
            </w:r>
          </w:p>
          <w:p w:rsidR="00C9695E" w:rsidRPr="00C9695E" w:rsidRDefault="00C9695E" w:rsidP="00C9695E">
            <w:pPr>
              <w:pStyle w:val="divdocumentsectiongapdiv"/>
              <w:numPr>
                <w:ilvl w:val="0"/>
                <w:numId w:val="3"/>
              </w:numPr>
              <w:rPr>
                <w:rStyle w:val="divdocumentright-box"/>
                <w:rFonts w:ascii="Century Gothic" w:eastAsia="Century Gothic" w:hAnsi="Century Gothic" w:cs="Century Gothic"/>
                <w:sz w:val="16"/>
                <w:szCs w:val="16"/>
              </w:rPr>
            </w:pPr>
            <w:r w:rsidRPr="00C9695E">
              <w:rPr>
                <w:rStyle w:val="divdocumentright-box"/>
                <w:rFonts w:ascii="Century Gothic" w:eastAsia="Century Gothic" w:hAnsi="Century Gothic" w:cs="Century Gothic"/>
                <w:sz w:val="16"/>
                <w:szCs w:val="16"/>
              </w:rPr>
              <w:t>Scored Second Position in CTF event organized by DITU chapter ACM</w:t>
            </w:r>
          </w:p>
          <w:p w:rsidR="00C9695E" w:rsidRPr="00A04947" w:rsidRDefault="00C9695E" w:rsidP="00C9695E">
            <w:pPr>
              <w:pStyle w:val="divdocumentsectiongapdiv"/>
              <w:ind w:left="765"/>
              <w:rPr>
                <w:rStyle w:val="divdocumentright-box"/>
                <w:rFonts w:ascii="Century Gothic" w:eastAsia="Century Gothic" w:hAnsi="Century Gothic" w:cs="Century Gothic"/>
              </w:rPr>
            </w:pPr>
          </w:p>
          <w:tbl>
            <w:tblPr>
              <w:tblStyle w:val="divdocumentleft-boxdivheading"/>
              <w:tblW w:w="5000" w:type="pct"/>
              <w:tblCellSpacing w:w="0" w:type="dxa"/>
              <w:tblBorders>
                <w:top w:val="single" w:sz="8" w:space="0" w:color="D5D6D6"/>
                <w:bottom w:val="single" w:sz="8" w:space="0" w:color="D5D6D6"/>
              </w:tblBorders>
              <w:tblLayout w:type="fixed"/>
              <w:tblCellMar>
                <w:top w:w="160" w:type="dxa"/>
                <w:left w:w="0" w:type="dxa"/>
                <w:bottom w:w="16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8560"/>
            </w:tblGrid>
            <w:tr w:rsidR="00C9695E" w:rsidTr="000B2FC8">
              <w:trPr>
                <w:tblCellSpacing w:w="0" w:type="dxa"/>
              </w:trPr>
              <w:tc>
                <w:tcPr>
                  <w:tcW w:w="5000" w:type="pct"/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:rsidR="00C9695E" w:rsidRPr="005815D0" w:rsidRDefault="00C9695E" w:rsidP="00C9695E">
                  <w:pPr>
                    <w:pStyle w:val="divdocumentleft-boxdivsectiontitleParagraph"/>
                    <w:pBdr>
                      <w:top w:val="none" w:sz="0" w:space="3" w:color="auto"/>
                      <w:left w:val="none" w:sz="0" w:space="4" w:color="auto"/>
                      <w:bottom w:val="none" w:sz="0" w:space="3" w:color="auto"/>
                      <w:right w:val="none" w:sz="0" w:space="4" w:color="auto"/>
                    </w:pBdr>
                    <w:shd w:val="clear" w:color="auto" w:fill="auto"/>
                    <w:spacing w:line="380" w:lineRule="atLeast"/>
                    <w:ind w:left="240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28"/>
                      <w:szCs w:val="28"/>
                      <w:shd w:val="clear" w:color="auto" w:fill="auto"/>
                    </w:rPr>
                  </w:pPr>
                  <w:r w:rsidRPr="005815D0"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28"/>
                      <w:szCs w:val="28"/>
                      <w:shd w:val="clear" w:color="auto" w:fill="auto"/>
                    </w:rPr>
                    <w:t>Certifications</w:t>
                  </w:r>
                </w:p>
              </w:tc>
            </w:tr>
          </w:tbl>
          <w:p w:rsidR="00B746B9" w:rsidRDefault="00C9695E" w:rsidP="00C9695E">
            <w:pPr>
              <w:pStyle w:val="divdocumentsectiongapdiv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 xml:space="preserve">      S</w:t>
            </w:r>
            <w:r w:rsidRPr="00A04947">
              <w:rPr>
                <w:rFonts w:ascii="Century Gothic" w:eastAsia="Century Gothic" w:hAnsi="Century Gothic" w:cs="Century Gothic"/>
                <w:color w:val="343434"/>
                <w:spacing w:val="4"/>
                <w:sz w:val="16"/>
                <w:szCs w:val="16"/>
              </w:rPr>
              <w:t xml:space="preserve"> </w:t>
            </w:r>
            <w:r w:rsidRPr="00A04947"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16"/>
                <w:szCs w:val="16"/>
              </w:rPr>
              <w:t>Security Intelligence</w:t>
            </w:r>
            <w:r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16"/>
                <w:szCs w:val="16"/>
              </w:rPr>
              <w:t xml:space="preserve"> </w:t>
            </w:r>
            <w:r w:rsidRPr="00A04947"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16"/>
                <w:szCs w:val="16"/>
              </w:rPr>
              <w:t>Engineer 2018- Explorer</w:t>
            </w:r>
            <w:r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16"/>
                <w:szCs w:val="16"/>
              </w:rPr>
              <w:t xml:space="preserve"> </w:t>
            </w:r>
            <w:r w:rsidRPr="00A04947"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16"/>
                <w:szCs w:val="16"/>
              </w:rPr>
              <w:t>Award</w:t>
            </w:r>
          </w:p>
        </w:tc>
      </w:tr>
    </w:tbl>
    <w:p w:rsidR="00B746B9" w:rsidRDefault="00A53504">
      <w:pPr>
        <w:spacing w:line="20" w:lineRule="auto"/>
      </w:pPr>
      <w:r>
        <w:rPr>
          <w:color w:val="FFFFFF"/>
          <w:sz w:val="2"/>
        </w:rPr>
        <w:t>.</w:t>
      </w:r>
    </w:p>
    <w:sectPr w:rsidR="00B746B9">
      <w:pgSz w:w="12240" w:h="1584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1D0BDD57-57A8-447C-9571-9D2A6B59319F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2" w:fontKey="{4F0B7589-5B19-4A71-ABC3-43FDC8020A4E}"/>
    <w:embedBold r:id="rId3" w:fontKey="{B389A244-6CA2-4A09-AA03-50E18A999E6F}"/>
    <w:embedItalic r:id="rId4" w:fontKey="{FF527124-811B-42BE-85A4-3BFD27DFB13C}"/>
    <w:embedBoldItalic r:id="rId5" w:fontKey="{1E67AA0F-E580-4B28-9526-10CAED48CA4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6DCEA5E-6944-4D3B-83F3-7E2582FE0ED4}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  <w:embedRegular r:id="rId7" w:fontKey="{C81F8F43-53C1-4714-A1EA-BB64EC4882BF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hybridMultilevel"/>
    <w:tmpl w:val="507876EA"/>
    <w:lvl w:ilvl="0" w:tplc="93A83538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20"/>
        <w:szCs w:val="20"/>
      </w:rPr>
    </w:lvl>
    <w:lvl w:ilvl="1" w:tplc="66B0C88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876AF2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C28F0C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AF0A9E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7E287E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81E647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1A48A4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8CEC92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3"/>
    <w:multiLevelType w:val="hybridMultilevel"/>
    <w:tmpl w:val="B09E44C6"/>
    <w:lvl w:ilvl="0" w:tplc="BF0E1A6E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20"/>
        <w:szCs w:val="20"/>
      </w:rPr>
    </w:lvl>
    <w:lvl w:ilvl="1" w:tplc="71E0252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97E301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3E27EB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716E85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6F898A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A18594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19E1AB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4DC11B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449A1C50"/>
    <w:multiLevelType w:val="hybridMultilevel"/>
    <w:tmpl w:val="AF88A348"/>
    <w:lvl w:ilvl="0" w:tplc="18A01C9A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3">
    <w:nsid w:val="47BF2F19"/>
    <w:multiLevelType w:val="hybridMultilevel"/>
    <w:tmpl w:val="9B7A2214"/>
    <w:lvl w:ilvl="0" w:tplc="CB645B16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">
    <w:nsid w:val="57E95BD2"/>
    <w:multiLevelType w:val="hybridMultilevel"/>
    <w:tmpl w:val="B316EFD0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5">
    <w:nsid w:val="6DA476CC"/>
    <w:multiLevelType w:val="hybridMultilevel"/>
    <w:tmpl w:val="B796A66A"/>
    <w:lvl w:ilvl="0" w:tplc="18A01C9A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5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46B9"/>
    <w:rsid w:val="000126EA"/>
    <w:rsid w:val="004C00BA"/>
    <w:rsid w:val="00662243"/>
    <w:rsid w:val="00751CA7"/>
    <w:rsid w:val="009667B2"/>
    <w:rsid w:val="00A53504"/>
    <w:rsid w:val="00A80247"/>
    <w:rsid w:val="00AE40E2"/>
    <w:rsid w:val="00B746B9"/>
    <w:rsid w:val="00B94118"/>
    <w:rsid w:val="00C57DE9"/>
    <w:rsid w:val="00C9695E"/>
    <w:rsid w:val="00D67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ivdocumentleft-box">
    <w:name w:val="div_document_left-box"/>
    <w:basedOn w:val="DefaultParagraphFont"/>
    <w:rPr>
      <w:color w:val="FFFFFF"/>
      <w:shd w:val="clear" w:color="auto" w:fill="003D73"/>
    </w:rPr>
  </w:style>
  <w:style w:type="paragraph" w:customStyle="1" w:styleId="divdocumentleft-boxsection">
    <w:name w:val="div_document_left-box_section"/>
    <w:basedOn w:val="Normal"/>
  </w:style>
  <w:style w:type="paragraph" w:customStyle="1" w:styleId="divdocumentleft-boxsectionnth-child1sectiongapdiv">
    <w:name w:val="div_document_left-box_section_nth-child(1)_sectiongapdiv"/>
    <w:basedOn w:val="Normal"/>
    <w:rPr>
      <w:vanish/>
    </w:rPr>
  </w:style>
  <w:style w:type="paragraph" w:customStyle="1" w:styleId="divdocumentdivparagraphfirstparagraph">
    <w:name w:val="div_document_div_paragraph_firstparagraph"/>
    <w:basedOn w:val="Normal"/>
  </w:style>
  <w:style w:type="paragraph" w:customStyle="1" w:styleId="divdocumentname">
    <w:name w:val="div_document_name"/>
    <w:basedOn w:val="Normal"/>
    <w:pPr>
      <w:pBdr>
        <w:bottom w:val="none" w:sz="0" w:space="12" w:color="auto"/>
      </w:pBdr>
      <w:spacing w:line="690" w:lineRule="atLeast"/>
    </w:pPr>
    <w:rPr>
      <w:b/>
      <w:bCs/>
      <w:color w:val="FFFFFF"/>
      <w:sz w:val="56"/>
      <w:szCs w:val="56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rPr>
      <w:sz w:val="28"/>
      <w:szCs w:val="28"/>
    </w:rPr>
  </w:style>
  <w:style w:type="paragraph" w:customStyle="1" w:styleId="divdocumentSECTIONCNTCsectiongapdiv">
    <w:name w:val="div_document_SECTION_CNTC_sectiongapdiv"/>
    <w:basedOn w:val="Normal"/>
    <w:pPr>
      <w:spacing w:line="400" w:lineRule="atLeast"/>
    </w:pPr>
  </w:style>
  <w:style w:type="character" w:customStyle="1" w:styleId="divdocumentleft-boxdivsectiontitle">
    <w:name w:val="div_document_left-box_div_sectiontitle"/>
    <w:basedOn w:val="DefaultParagraphFont"/>
    <w:rPr>
      <w:shd w:val="clear" w:color="auto" w:fill="003D73"/>
    </w:rPr>
  </w:style>
  <w:style w:type="paragraph" w:customStyle="1" w:styleId="divdocumentleft-boxdivsectiontitleParagraph">
    <w:name w:val="div_document_left-box_div_sectiontitle Paragraph"/>
    <w:basedOn w:val="Normal"/>
    <w:pPr>
      <w:shd w:val="clear" w:color="auto" w:fill="003D73"/>
    </w:pPr>
    <w:rPr>
      <w:shd w:val="clear" w:color="auto" w:fill="003D73"/>
    </w:rPr>
  </w:style>
  <w:style w:type="table" w:customStyle="1" w:styleId="divdocumentleft-boxdivheading">
    <w:name w:val="div_document_left-box_div_heading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eft-boxheadinggapdiv">
    <w:name w:val="left-box_headinggapdiv"/>
    <w:basedOn w:val="Normal"/>
    <w:pPr>
      <w:spacing w:line="200" w:lineRule="atLeast"/>
    </w:pPr>
    <w:rPr>
      <w:sz w:val="14"/>
      <w:szCs w:val="14"/>
    </w:rPr>
  </w:style>
  <w:style w:type="paragraph" w:customStyle="1" w:styleId="div">
    <w:name w:val="div"/>
    <w:basedOn w:val="Normal"/>
  </w:style>
  <w:style w:type="paragraph" w:customStyle="1" w:styleId="divdocumentaddresssinglecolumn">
    <w:name w:val="div_document_address_singlecolumn"/>
    <w:basedOn w:val="Normal"/>
    <w:rPr>
      <w:color w:val="FFFFFF"/>
    </w:rPr>
  </w:style>
  <w:style w:type="paragraph" w:customStyle="1" w:styleId="txtBold">
    <w:name w:val="txtBold"/>
    <w:basedOn w:val="Normal"/>
    <w:rPr>
      <w:b/>
      <w:bCs/>
    </w:rPr>
  </w:style>
  <w:style w:type="paragraph" w:customStyle="1" w:styleId="divdocumentleft-boxParagraph">
    <w:name w:val="div_document_left-box Paragraph"/>
    <w:basedOn w:val="Normal"/>
    <w:pPr>
      <w:pBdr>
        <w:top w:val="none" w:sz="0" w:space="15" w:color="auto"/>
        <w:bottom w:val="none" w:sz="0" w:space="15" w:color="auto"/>
      </w:pBdr>
      <w:shd w:val="clear" w:color="auto" w:fill="003D73"/>
    </w:pPr>
    <w:rPr>
      <w:color w:val="FFFFFF"/>
      <w:shd w:val="clear" w:color="auto" w:fill="003D73"/>
    </w:rPr>
  </w:style>
  <w:style w:type="character" w:customStyle="1" w:styleId="divdocumentright-box">
    <w:name w:val="div_document_right-box"/>
    <w:basedOn w:val="DefaultParagraphFont"/>
    <w:rPr>
      <w:color w:val="343434"/>
      <w:spacing w:val="4"/>
    </w:rPr>
  </w:style>
  <w:style w:type="table" w:customStyle="1" w:styleId="divdocument">
    <w:name w:val="div_document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ivdocumentsectiongapdiv">
    <w:name w:val="div_document_sectiongapdiv"/>
    <w:basedOn w:val="Normal"/>
    <w:rsid w:val="00C9695E"/>
    <w:pPr>
      <w:spacing w:line="400" w:lineRule="atLeast"/>
    </w:pPr>
  </w:style>
  <w:style w:type="character" w:customStyle="1" w:styleId="singlecolumnspanpaddedlinenth-child1">
    <w:name w:val="singlecolumn_span_paddedline_nth-child(1)"/>
    <w:basedOn w:val="DefaultParagraphFont"/>
    <w:rsid w:val="00C9695E"/>
  </w:style>
  <w:style w:type="paragraph" w:customStyle="1" w:styleId="p">
    <w:name w:val="p"/>
    <w:basedOn w:val="Normal"/>
    <w:rsid w:val="00C9695E"/>
  </w:style>
  <w:style w:type="paragraph" w:customStyle="1" w:styleId="ratvcontainer">
    <w:name w:val="ratvcontainer"/>
    <w:basedOn w:val="Normal"/>
    <w:rsid w:val="00C9695E"/>
    <w:pPr>
      <w:spacing w:line="280" w:lineRule="atLeast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9695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695E"/>
    <w:rPr>
      <w:rFonts w:ascii="Tahoma" w:hAnsi="Tahoma" w:cs="Tahoma"/>
      <w:sz w:val="16"/>
      <w:szCs w:val="16"/>
    </w:rPr>
  </w:style>
  <w:style w:type="character" w:customStyle="1" w:styleId="divdocumentemptycell">
    <w:name w:val="div_document_emptycell"/>
    <w:basedOn w:val="DefaultParagraphFont"/>
    <w:rsid w:val="00C9695E"/>
  </w:style>
  <w:style w:type="paragraph" w:customStyle="1" w:styleId="divdocumentemptycellParagraph">
    <w:name w:val="div_document_emptycell Paragraph"/>
    <w:basedOn w:val="Normal"/>
    <w:rsid w:val="00C9695E"/>
  </w:style>
  <w:style w:type="character" w:customStyle="1" w:styleId="divdocumentright-boxpaddedlinedate-content">
    <w:name w:val="div_document_right-box_paddedline_date-content"/>
    <w:basedOn w:val="DefaultParagraphFont"/>
    <w:rsid w:val="00C9695E"/>
  </w:style>
  <w:style w:type="character" w:customStyle="1" w:styleId="divdocumentright-boxdatetablepindcell">
    <w:name w:val="div_document_right-box_datetable_pindcell"/>
    <w:basedOn w:val="DefaultParagraphFont"/>
    <w:rsid w:val="00C9695E"/>
  </w:style>
  <w:style w:type="character" w:customStyle="1" w:styleId="divdocumentright-boxdatetablesinglecolumn">
    <w:name w:val="div_document_right-box_datetable_singlecolumn"/>
    <w:basedOn w:val="DefaultParagraphFont"/>
    <w:rsid w:val="00C9695E"/>
  </w:style>
  <w:style w:type="paragraph" w:customStyle="1" w:styleId="divdocumentright-boxsectionexperiencesinglecolumnpaddedline">
    <w:name w:val="div_document_right-box_section_experience_singlecolumn_paddedline"/>
    <w:basedOn w:val="Normal"/>
    <w:rsid w:val="00C9695E"/>
    <w:pPr>
      <w:pBdr>
        <w:right w:val="none" w:sz="0" w:space="15" w:color="auto"/>
      </w:pBdr>
    </w:pPr>
  </w:style>
  <w:style w:type="character" w:customStyle="1" w:styleId="divdocumentjobtitle">
    <w:name w:val="div_document_jobtitle"/>
    <w:basedOn w:val="DefaultParagraphFont"/>
    <w:rsid w:val="00C9695E"/>
    <w:rPr>
      <w:sz w:val="28"/>
      <w:szCs w:val="28"/>
    </w:rPr>
  </w:style>
  <w:style w:type="paragraph" w:customStyle="1" w:styleId="divdocumentli">
    <w:name w:val="div_document_li"/>
    <w:basedOn w:val="Normal"/>
    <w:rsid w:val="00C9695E"/>
    <w:pPr>
      <w:pBdr>
        <w:left w:val="none" w:sz="0" w:space="5" w:color="auto"/>
      </w:pBdr>
    </w:pPr>
  </w:style>
  <w:style w:type="table" w:customStyle="1" w:styleId="divdocumentsectionexperienceparagraph">
    <w:name w:val="div_document_section_experience_paragraph"/>
    <w:basedOn w:val="TableNormal"/>
    <w:rsid w:val="00C9695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ivdocumentright-boxsectioneducationsinglecolumnpaddedline">
    <w:name w:val="div_document_right-box_section_education_singlecolumn_paddedline"/>
    <w:basedOn w:val="Normal"/>
    <w:rsid w:val="00C9695E"/>
    <w:pPr>
      <w:pBdr>
        <w:right w:val="none" w:sz="0" w:space="15" w:color="auto"/>
      </w:pBdr>
    </w:pPr>
  </w:style>
  <w:style w:type="character" w:customStyle="1" w:styleId="divdocumentdegree">
    <w:name w:val="div_document_degree"/>
    <w:basedOn w:val="DefaultParagraphFont"/>
    <w:rsid w:val="00C9695E"/>
    <w:rPr>
      <w:sz w:val="28"/>
      <w:szCs w:val="28"/>
    </w:rPr>
  </w:style>
  <w:style w:type="character" w:customStyle="1" w:styleId="divdocumentprogramline">
    <w:name w:val="div_document_programline"/>
    <w:basedOn w:val="DefaultParagraphFont"/>
    <w:rsid w:val="00C9695E"/>
    <w:rPr>
      <w:sz w:val="28"/>
      <w:szCs w:val="28"/>
    </w:rPr>
  </w:style>
  <w:style w:type="character" w:customStyle="1" w:styleId="divdocumenteducationjoblocation">
    <w:name w:val="div_document_education_joblocation"/>
    <w:basedOn w:val="DefaultParagraphFont"/>
    <w:rsid w:val="00C9695E"/>
    <w:rPr>
      <w:i/>
      <w:iCs/>
    </w:rPr>
  </w:style>
  <w:style w:type="character" w:customStyle="1" w:styleId="Strong1">
    <w:name w:val="Strong1"/>
    <w:basedOn w:val="DefaultParagraphFont"/>
    <w:rsid w:val="00C9695E"/>
    <w:rPr>
      <w:bdr w:val="none" w:sz="0" w:space="0" w:color="auto"/>
      <w:vertAlign w:val="baseline"/>
    </w:rPr>
  </w:style>
  <w:style w:type="table" w:customStyle="1" w:styleId="divdocumentsectioneducationparagraph">
    <w:name w:val="div_document_section_education_paragraph"/>
    <w:basedOn w:val="TableNormal"/>
    <w:rsid w:val="00C9695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ivdocumentleft-box">
    <w:name w:val="div_document_left-box"/>
    <w:basedOn w:val="DefaultParagraphFont"/>
    <w:rPr>
      <w:color w:val="FFFFFF"/>
      <w:shd w:val="clear" w:color="auto" w:fill="003D73"/>
    </w:rPr>
  </w:style>
  <w:style w:type="paragraph" w:customStyle="1" w:styleId="divdocumentleft-boxsection">
    <w:name w:val="div_document_left-box_section"/>
    <w:basedOn w:val="Normal"/>
  </w:style>
  <w:style w:type="paragraph" w:customStyle="1" w:styleId="divdocumentleft-boxsectionnth-child1sectiongapdiv">
    <w:name w:val="div_document_left-box_section_nth-child(1)_sectiongapdiv"/>
    <w:basedOn w:val="Normal"/>
    <w:rPr>
      <w:vanish/>
    </w:rPr>
  </w:style>
  <w:style w:type="paragraph" w:customStyle="1" w:styleId="divdocumentdivparagraphfirstparagraph">
    <w:name w:val="div_document_div_paragraph_firstparagraph"/>
    <w:basedOn w:val="Normal"/>
  </w:style>
  <w:style w:type="paragraph" w:customStyle="1" w:styleId="divdocumentname">
    <w:name w:val="div_document_name"/>
    <w:basedOn w:val="Normal"/>
    <w:pPr>
      <w:pBdr>
        <w:bottom w:val="none" w:sz="0" w:space="12" w:color="auto"/>
      </w:pBdr>
      <w:spacing w:line="690" w:lineRule="atLeast"/>
    </w:pPr>
    <w:rPr>
      <w:b/>
      <w:bCs/>
      <w:color w:val="FFFFFF"/>
      <w:sz w:val="56"/>
      <w:szCs w:val="56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rPr>
      <w:sz w:val="28"/>
      <w:szCs w:val="28"/>
    </w:rPr>
  </w:style>
  <w:style w:type="paragraph" w:customStyle="1" w:styleId="divdocumentSECTIONCNTCsectiongapdiv">
    <w:name w:val="div_document_SECTION_CNTC_sectiongapdiv"/>
    <w:basedOn w:val="Normal"/>
    <w:pPr>
      <w:spacing w:line="400" w:lineRule="atLeast"/>
    </w:pPr>
  </w:style>
  <w:style w:type="character" w:customStyle="1" w:styleId="divdocumentleft-boxdivsectiontitle">
    <w:name w:val="div_document_left-box_div_sectiontitle"/>
    <w:basedOn w:val="DefaultParagraphFont"/>
    <w:rPr>
      <w:shd w:val="clear" w:color="auto" w:fill="003D73"/>
    </w:rPr>
  </w:style>
  <w:style w:type="paragraph" w:customStyle="1" w:styleId="divdocumentleft-boxdivsectiontitleParagraph">
    <w:name w:val="div_document_left-box_div_sectiontitle Paragraph"/>
    <w:basedOn w:val="Normal"/>
    <w:pPr>
      <w:shd w:val="clear" w:color="auto" w:fill="003D73"/>
    </w:pPr>
    <w:rPr>
      <w:shd w:val="clear" w:color="auto" w:fill="003D73"/>
    </w:rPr>
  </w:style>
  <w:style w:type="table" w:customStyle="1" w:styleId="divdocumentleft-boxdivheading">
    <w:name w:val="div_document_left-box_div_heading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eft-boxheadinggapdiv">
    <w:name w:val="left-box_headinggapdiv"/>
    <w:basedOn w:val="Normal"/>
    <w:pPr>
      <w:spacing w:line="200" w:lineRule="atLeast"/>
    </w:pPr>
    <w:rPr>
      <w:sz w:val="14"/>
      <w:szCs w:val="14"/>
    </w:rPr>
  </w:style>
  <w:style w:type="paragraph" w:customStyle="1" w:styleId="div">
    <w:name w:val="div"/>
    <w:basedOn w:val="Normal"/>
  </w:style>
  <w:style w:type="paragraph" w:customStyle="1" w:styleId="divdocumentaddresssinglecolumn">
    <w:name w:val="div_document_address_singlecolumn"/>
    <w:basedOn w:val="Normal"/>
    <w:rPr>
      <w:color w:val="FFFFFF"/>
    </w:rPr>
  </w:style>
  <w:style w:type="paragraph" w:customStyle="1" w:styleId="txtBold">
    <w:name w:val="txtBold"/>
    <w:basedOn w:val="Normal"/>
    <w:rPr>
      <w:b/>
      <w:bCs/>
    </w:rPr>
  </w:style>
  <w:style w:type="paragraph" w:customStyle="1" w:styleId="divdocumentleft-boxParagraph">
    <w:name w:val="div_document_left-box Paragraph"/>
    <w:basedOn w:val="Normal"/>
    <w:pPr>
      <w:pBdr>
        <w:top w:val="none" w:sz="0" w:space="15" w:color="auto"/>
        <w:bottom w:val="none" w:sz="0" w:space="15" w:color="auto"/>
      </w:pBdr>
      <w:shd w:val="clear" w:color="auto" w:fill="003D73"/>
    </w:pPr>
    <w:rPr>
      <w:color w:val="FFFFFF"/>
      <w:shd w:val="clear" w:color="auto" w:fill="003D73"/>
    </w:rPr>
  </w:style>
  <w:style w:type="character" w:customStyle="1" w:styleId="divdocumentright-box">
    <w:name w:val="div_document_right-box"/>
    <w:basedOn w:val="DefaultParagraphFont"/>
    <w:rPr>
      <w:color w:val="343434"/>
      <w:spacing w:val="4"/>
    </w:rPr>
  </w:style>
  <w:style w:type="table" w:customStyle="1" w:styleId="divdocument">
    <w:name w:val="div_document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ivdocumentsectiongapdiv">
    <w:name w:val="div_document_sectiongapdiv"/>
    <w:basedOn w:val="Normal"/>
    <w:rsid w:val="00C9695E"/>
    <w:pPr>
      <w:spacing w:line="400" w:lineRule="atLeast"/>
    </w:pPr>
  </w:style>
  <w:style w:type="character" w:customStyle="1" w:styleId="singlecolumnspanpaddedlinenth-child1">
    <w:name w:val="singlecolumn_span_paddedline_nth-child(1)"/>
    <w:basedOn w:val="DefaultParagraphFont"/>
    <w:rsid w:val="00C9695E"/>
  </w:style>
  <w:style w:type="paragraph" w:customStyle="1" w:styleId="p">
    <w:name w:val="p"/>
    <w:basedOn w:val="Normal"/>
    <w:rsid w:val="00C9695E"/>
  </w:style>
  <w:style w:type="paragraph" w:customStyle="1" w:styleId="ratvcontainer">
    <w:name w:val="ratvcontainer"/>
    <w:basedOn w:val="Normal"/>
    <w:rsid w:val="00C9695E"/>
    <w:pPr>
      <w:spacing w:line="280" w:lineRule="atLeast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9695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695E"/>
    <w:rPr>
      <w:rFonts w:ascii="Tahoma" w:hAnsi="Tahoma" w:cs="Tahoma"/>
      <w:sz w:val="16"/>
      <w:szCs w:val="16"/>
    </w:rPr>
  </w:style>
  <w:style w:type="character" w:customStyle="1" w:styleId="divdocumentemptycell">
    <w:name w:val="div_document_emptycell"/>
    <w:basedOn w:val="DefaultParagraphFont"/>
    <w:rsid w:val="00C9695E"/>
  </w:style>
  <w:style w:type="paragraph" w:customStyle="1" w:styleId="divdocumentemptycellParagraph">
    <w:name w:val="div_document_emptycell Paragraph"/>
    <w:basedOn w:val="Normal"/>
    <w:rsid w:val="00C9695E"/>
  </w:style>
  <w:style w:type="character" w:customStyle="1" w:styleId="divdocumentright-boxpaddedlinedate-content">
    <w:name w:val="div_document_right-box_paddedline_date-content"/>
    <w:basedOn w:val="DefaultParagraphFont"/>
    <w:rsid w:val="00C9695E"/>
  </w:style>
  <w:style w:type="character" w:customStyle="1" w:styleId="divdocumentright-boxdatetablepindcell">
    <w:name w:val="div_document_right-box_datetable_pindcell"/>
    <w:basedOn w:val="DefaultParagraphFont"/>
    <w:rsid w:val="00C9695E"/>
  </w:style>
  <w:style w:type="character" w:customStyle="1" w:styleId="divdocumentright-boxdatetablesinglecolumn">
    <w:name w:val="div_document_right-box_datetable_singlecolumn"/>
    <w:basedOn w:val="DefaultParagraphFont"/>
    <w:rsid w:val="00C9695E"/>
  </w:style>
  <w:style w:type="paragraph" w:customStyle="1" w:styleId="divdocumentright-boxsectionexperiencesinglecolumnpaddedline">
    <w:name w:val="div_document_right-box_section_experience_singlecolumn_paddedline"/>
    <w:basedOn w:val="Normal"/>
    <w:rsid w:val="00C9695E"/>
    <w:pPr>
      <w:pBdr>
        <w:right w:val="none" w:sz="0" w:space="15" w:color="auto"/>
      </w:pBdr>
    </w:pPr>
  </w:style>
  <w:style w:type="character" w:customStyle="1" w:styleId="divdocumentjobtitle">
    <w:name w:val="div_document_jobtitle"/>
    <w:basedOn w:val="DefaultParagraphFont"/>
    <w:rsid w:val="00C9695E"/>
    <w:rPr>
      <w:sz w:val="28"/>
      <w:szCs w:val="28"/>
    </w:rPr>
  </w:style>
  <w:style w:type="paragraph" w:customStyle="1" w:styleId="divdocumentli">
    <w:name w:val="div_document_li"/>
    <w:basedOn w:val="Normal"/>
    <w:rsid w:val="00C9695E"/>
    <w:pPr>
      <w:pBdr>
        <w:left w:val="none" w:sz="0" w:space="5" w:color="auto"/>
      </w:pBdr>
    </w:pPr>
  </w:style>
  <w:style w:type="table" w:customStyle="1" w:styleId="divdocumentsectionexperienceparagraph">
    <w:name w:val="div_document_section_experience_paragraph"/>
    <w:basedOn w:val="TableNormal"/>
    <w:rsid w:val="00C9695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ivdocumentright-boxsectioneducationsinglecolumnpaddedline">
    <w:name w:val="div_document_right-box_section_education_singlecolumn_paddedline"/>
    <w:basedOn w:val="Normal"/>
    <w:rsid w:val="00C9695E"/>
    <w:pPr>
      <w:pBdr>
        <w:right w:val="none" w:sz="0" w:space="15" w:color="auto"/>
      </w:pBdr>
    </w:pPr>
  </w:style>
  <w:style w:type="character" w:customStyle="1" w:styleId="divdocumentdegree">
    <w:name w:val="div_document_degree"/>
    <w:basedOn w:val="DefaultParagraphFont"/>
    <w:rsid w:val="00C9695E"/>
    <w:rPr>
      <w:sz w:val="28"/>
      <w:szCs w:val="28"/>
    </w:rPr>
  </w:style>
  <w:style w:type="character" w:customStyle="1" w:styleId="divdocumentprogramline">
    <w:name w:val="div_document_programline"/>
    <w:basedOn w:val="DefaultParagraphFont"/>
    <w:rsid w:val="00C9695E"/>
    <w:rPr>
      <w:sz w:val="28"/>
      <w:szCs w:val="28"/>
    </w:rPr>
  </w:style>
  <w:style w:type="character" w:customStyle="1" w:styleId="divdocumenteducationjoblocation">
    <w:name w:val="div_document_education_joblocation"/>
    <w:basedOn w:val="DefaultParagraphFont"/>
    <w:rsid w:val="00C9695E"/>
    <w:rPr>
      <w:i/>
      <w:iCs/>
    </w:rPr>
  </w:style>
  <w:style w:type="character" w:customStyle="1" w:styleId="Strong1">
    <w:name w:val="Strong1"/>
    <w:basedOn w:val="DefaultParagraphFont"/>
    <w:rsid w:val="00C9695E"/>
    <w:rPr>
      <w:bdr w:val="none" w:sz="0" w:space="0" w:color="auto"/>
      <w:vertAlign w:val="baseline"/>
    </w:rPr>
  </w:style>
  <w:style w:type="table" w:customStyle="1" w:styleId="divdocumentsectioneducationparagraph">
    <w:name w:val="div_document_section_education_paragraph"/>
    <w:basedOn w:val="TableNormal"/>
    <w:rsid w:val="00C9695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539</TotalTime>
  <Pages>1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ManishKanyal</vt:lpstr>
    </vt:vector>
  </TitlesOfParts>
  <Company/>
  <LinksUpToDate>false</LinksUpToDate>
  <CharactersWithSpaces>1888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ManishKanyal</dc:title>
  <dc:creator>Manish kanyal</dc:creator>
  <cp:lastModifiedBy>Manish kanyal</cp:lastModifiedBy>
  <cp:revision>11</cp:revision>
  <cp:lastPrinted>2020-09-17T12:08:00Z</cp:lastPrinted>
  <dcterms:created xsi:type="dcterms:W3CDTF">2020-08-18T10:41:00Z</dcterms:created>
  <dcterms:modified xsi:type="dcterms:W3CDTF">2020-09-17T12:08:00Z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1ye=0">
    <vt:lpwstr>YAcAAB+LCAAAAAAABAANlTWWhFAABA/0AxicENfBbchwd+f0uxfopF5VkyiOcDjDcgKFi7zAshRDcqxAiCzBfMQPfhKCos572v4IXQSFaGSA8tL0zG8l0mjOFzVg0Ic16DcY15djrzO0k1QMlcU5Nta/NHQcqFh0D6Lt7+IpreKIyf4QCawLkAfOj94E/jgZ1e7Uq7um4D72yRMN5nimRi6wY+P62IEwE0ceJ8uPiIFdIxzE7womUK+LthVHWd3</vt:lpwstr>
  </property>
  <property fmtid="{D5CDD505-2E9C-101B-9397-08002B2CF9AE}" pid="3" name="x1ye=1">
    <vt:lpwstr>oxnPh6gRgr7KWa59N6l0V+zjq77yNhP1aTyVjXt1I2PJOjZNUrtZH6gdH74tIrzx2Y6NnweZjub6p3mp7hSqPvaRUX1xN3z7ypaUuHvLs1hzcGZmX59HSt3IX8LPBZfmNs+JxcXbw/scLf2uRi17eGiTHhKc1pfOOO0sFX0Xfk3ffH49KByHfusdGEGnYy1PaARwQPxptaDWFZFREKT5xHHVNzOAXv4Jhcp0wBaFcg+LMaNzodrTWE8DjwWfok5</vt:lpwstr>
  </property>
  <property fmtid="{D5CDD505-2E9C-101B-9397-08002B2CF9AE}" pid="4" name="x1ye=2">
    <vt:lpwstr>zU29rkyl+lT7uyg3jshA4dZVWdl5ZCI1e9VlG/gJgdTYBSheFxn+i9PwT9bnvTHWseqjxbKydD/socm4qGg1FGmrZAfYR3Bh6x/D4Zazbw/szvLH9VdEl5dp1oDkJmXSa3r+BDSXD2FbLdLPHGnZSysmYcrUq/NzV4eKiEWlqG2CIqyfOeCu8YuJlbGz8/hC9mNbZPXDXAtjBAinrHnp2I8NuXx4coJ5Xv2TZiaSS2K8oNJzP9osXGMANkRfum+</vt:lpwstr>
  </property>
  <property fmtid="{D5CDD505-2E9C-101B-9397-08002B2CF9AE}" pid="5" name="x1ye=3">
    <vt:lpwstr>OfpJkLk82zBHv4c4KHnNgQ9T5CBeWnQRbDsZzGRUfLmNR51BFthP89eEnF7KHGGj++RWy9GS589XTvOu3VEqpgJPU2K8qo2zhUbqhApt8vgenz7qV4I8RlMIZBMJH8keY+W1ogKLYJ3VXSUv1QZTuhi1/suJWCuWLvWb84YLKQ15W7A6cgYZLaGqpADTTXz1R59+ci6F0vWVNoq3AzjwycJYeusp/fyEJytLguK7svpVXoSCnZyuUDYkvSXFCEi</vt:lpwstr>
  </property>
  <property fmtid="{D5CDD505-2E9C-101B-9397-08002B2CF9AE}" pid="6" name="x1ye=4">
    <vt:lpwstr>bBStLxDner+nRW/he4cY44MDrw34HmGJDI987Nfa09gD3wCh2vMz6RRL1t+WmaBQl9e6/ymh/HUDPiCe7qb3aSdtjNqW6XsIgJdINbWGI/xAbAKzKnNQ7cKoCImQAH197el11U74TyX0ni/WUXTn/mHswQot56czKAf1cvqoaf71FRZPCOZFV7RtzsSIgoAZ0++wJVoImCBP0Tf/9LUxtp/AtV7AaBtrttLkXSHAmC9pcbmO/Mh8WX/wJZfPxYy</vt:lpwstr>
  </property>
  <property fmtid="{D5CDD505-2E9C-101B-9397-08002B2CF9AE}" pid="7" name="x1ye=5">
    <vt:lpwstr>QC6cbd4+bRAaCQ/zzDkCjqQWs5cBy4qGOltnYuGgWMyTdGBvKUXGwLKGWV5MqyuIitOOZ/XYY+P5LK1at/du8yFlBNixE0/De9918lZRQlXIVNDHlH0B6q7MiM4HzdUP4Eddg/zZ/Eyo23UN7D6RM/Dz94Y6byZA+ZqB5UaEtEY78QYpjNbKdgLI7bDpYlSxG1npyEaNSlEqpu7lSw+5kNwoXz/nUbCBaF1SsAz/m4LQBc9VaVNLYQDgobIi71e</vt:lpwstr>
  </property>
  <property fmtid="{D5CDD505-2E9C-101B-9397-08002B2CF9AE}" pid="8" name="x1ye=6">
    <vt:lpwstr>M7kO1VPGjhLfbW8LxirD91LKdOXspbl2YiZSjUPlXrHC8Wln+tQsE/HnwUw/BLfeZWyedoRqMW6/Mb1N7Tw7cKjxSGD2pnbp3Zy75Zm8Rxj5VzL8kq8I22Ybihb+QvQ1Ah2+Hak4LX409MXrA1XqkEaL9FvmcVq8hcX7ENFv/bVdqDTK67JVs7NTlvWz463j53dqhlQtoQs8GvrNoXgN/WW2KiR1v6l/Fn+twLbuT3O7pi4W6WmNayhCdM8oJZJ</vt:lpwstr>
  </property>
  <property fmtid="{D5CDD505-2E9C-101B-9397-08002B2CF9AE}" pid="9" name="x1ye=7">
    <vt:lpwstr>hZLSJA58bzI+MqeJ3NHkxcRWe62SqqElT1JqT0UWwC//v8yqcpSLKurd31BlfcIJI6W/cjcZc0ISlQmj9iN/wJ0UNnMJHrABWP+thL8nwGtZbRPrGuqY6IRngNxi5gYxykQdnXbpxbnBLq9sXULubn7dgT8+OgEUVvyB0Af3f9gBwAA</vt:lpwstr>
  </property>
</Properties>
</file>